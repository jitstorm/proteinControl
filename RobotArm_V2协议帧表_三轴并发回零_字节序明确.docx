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C32584">
      <w:pPr>
        <w:pStyle w:val="31"/>
        <w:spacing w:after="120"/>
        <w:jc w:val="center"/>
      </w:pPr>
      <w:r>
        <w:rPr>
          <w:rFonts w:ascii="宋体" w:hAnsi="宋体" w:eastAsia="宋体"/>
          <w:color w:val="000000"/>
          <w:sz w:val="36"/>
        </w:rPr>
        <w:t>RobotArm V2 协议帧表</w:t>
      </w:r>
    </w:p>
    <w:p w14:paraId="4BD53E74">
      <w:pPr>
        <w:spacing w:after="120"/>
      </w:pPr>
      <w:r>
        <w:rPr>
          <w:rFonts w:ascii="宋体" w:hAnsi="宋体" w:eastAsia="宋体"/>
          <w:sz w:val="18"/>
        </w:rPr>
        <w:t>本表按主机请求和从机应答列出当前 RobotArm V2 协议。V2 固定为 24 字节：AA FE CMD SEQ_L SEQ_H DATA1-DATA16 55 CRC_L CRC_H；多字节字段均为小端。</w:t>
      </w:r>
    </w:p>
    <w:p w14:paraId="3DF9077A">
      <w:pPr>
        <w:pStyle w:val="3"/>
        <w:spacing w:before="160" w:after="80"/>
      </w:pPr>
      <w:r>
        <w:rPr>
          <w:rFonts w:ascii="宋体" w:hAnsi="宋体" w:eastAsia="宋体"/>
          <w:color w:val="000000"/>
        </w:rPr>
        <w:t>1  CMD=34  三轴普通移动</w:t>
      </w:r>
    </w:p>
    <w:p w14:paraId="20CCDF18">
      <w:pPr>
        <w:pStyle w:val="4"/>
        <w:spacing w:before="100" w:after="80"/>
      </w:pPr>
      <w:r>
        <w:rPr>
          <w:rFonts w:ascii="宋体" w:hAnsi="宋体" w:eastAsia="宋体"/>
          <w:color w:val="000000"/>
        </w:rPr>
        <w:t>主机请求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8"/>
        <w:gridCol w:w="1118"/>
        <w:gridCol w:w="1118"/>
        <w:gridCol w:w="1118"/>
        <w:gridCol w:w="1118"/>
        <w:gridCol w:w="1118"/>
        <w:gridCol w:w="1118"/>
        <w:gridCol w:w="1118"/>
        <w:gridCol w:w="1118"/>
        <w:gridCol w:w="1118"/>
        <w:gridCol w:w="1118"/>
        <w:gridCol w:w="1118"/>
        <w:gridCol w:w="1118"/>
      </w:tblGrid>
      <w:tr w14:paraId="51E195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454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0615D0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STX</w:t>
            </w:r>
          </w:p>
        </w:tc>
        <w:tc>
          <w:tcPr>
            <w:tcW w:w="567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F8FE92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V2标记</w:t>
            </w:r>
          </w:p>
        </w:tc>
        <w:tc>
          <w:tcPr>
            <w:tcW w:w="454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4F27AE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CMD</w:t>
            </w:r>
          </w:p>
        </w:tc>
        <w:tc>
          <w:tcPr>
            <w:tcW w:w="680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C3EF8A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SEQ</w:t>
            </w:r>
          </w:p>
        </w:tc>
        <w:tc>
          <w:tcPr>
            <w:tcW w:w="879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DC8FB2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DATA1-DATA3</w:t>
            </w:r>
          </w:p>
        </w:tc>
        <w:tc>
          <w:tcPr>
            <w:tcW w:w="879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D86FC4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DATA4-DATA6</w:t>
            </w:r>
          </w:p>
        </w:tc>
        <w:tc>
          <w:tcPr>
            <w:tcW w:w="879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E684C3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DATA7-DATA9</w:t>
            </w:r>
          </w:p>
        </w:tc>
        <w:tc>
          <w:tcPr>
            <w:tcW w:w="794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94CF6A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DATA10-DATA11</w:t>
            </w:r>
          </w:p>
        </w:tc>
        <w:tc>
          <w:tcPr>
            <w:tcW w:w="794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A03BC1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DATA12-DATA13</w:t>
            </w:r>
          </w:p>
        </w:tc>
        <w:tc>
          <w:tcPr>
            <w:tcW w:w="794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879D9D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DATA14-DATA15</w:t>
            </w:r>
          </w:p>
        </w:tc>
        <w:tc>
          <w:tcPr>
            <w:tcW w:w="879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81A224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DATA16</w:t>
            </w:r>
          </w:p>
        </w:tc>
        <w:tc>
          <w:tcPr>
            <w:tcW w:w="454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9B8299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ETX</w:t>
            </w:r>
          </w:p>
        </w:tc>
        <w:tc>
          <w:tcPr>
            <w:tcW w:w="709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803371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CRC</w:t>
            </w:r>
          </w:p>
        </w:tc>
      </w:tr>
      <w:tr w14:paraId="285006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446354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AA</w:t>
            </w:r>
          </w:p>
        </w:tc>
        <w:tc>
          <w:tcPr>
            <w:tcW w:w="5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B076BD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FE</w:t>
            </w:r>
          </w:p>
        </w:tc>
        <w:tc>
          <w:tcPr>
            <w:tcW w:w="4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8352CC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34</w:t>
            </w:r>
          </w:p>
        </w:tc>
        <w:tc>
          <w:tcPr>
            <w:tcW w:w="6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477DD7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</w:r>
            <w:r>
              <w:rPr>
                <w:rFonts w:ascii="宋体" w:hAnsi="宋体" w:eastAsia="宋体"/>
                <w:b w:val="0"/>
                <w:sz w:val="16"/>
              </w:rPr>
            </w:r>
            <w:r>
              <w:rPr>
                <w:rFonts w:ascii="宋体" w:hAnsi="宋体" w:eastAsia="宋体"/>
                <w:b w:val="0"/>
                <w:sz w:val="16"/>
              </w:rPr>
            </w:r>
            <w:r>
              <w:rPr>
                <w:sz w:val="16"/>
              </w:rPr>
              <w:t>SEQ uint16 小端</w:t>
              <w:br/>
              <w:t>例 0x1234=34 12</w:t>
            </w:r>
          </w:p>
        </w:tc>
        <w:tc>
          <w:tcPr>
            <w:tcW w:w="87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962ED4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X坐标</w:t>
            </w:r>
            <w:r>
              <w:rPr>
                <w:rFonts w:ascii="宋体" w:hAnsi="宋体" w:eastAsia="宋体"/>
                <w:b w:val="0"/>
                <w:sz w:val="16"/>
              </w:rPr>
              <w:br w:type="textWrapping"/>
            </w:r>
            <w:r>
              <w:rPr>
                <w:rFonts w:ascii="宋体" w:hAnsi="宋体" w:eastAsia="宋体"/>
                <w:b w:val="0"/>
                <w:sz w:val="16"/>
              </w:rPr>
              <w:t>int24小端</w:t>
            </w:r>
          </w:p>
        </w:tc>
        <w:tc>
          <w:tcPr>
            <w:tcW w:w="87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614FBC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Y坐标</w:t>
            </w:r>
            <w:r>
              <w:rPr>
                <w:rFonts w:ascii="宋体" w:hAnsi="宋体" w:eastAsia="宋体"/>
                <w:b w:val="0"/>
                <w:sz w:val="16"/>
              </w:rPr>
              <w:br w:type="textWrapping"/>
            </w:r>
            <w:r>
              <w:rPr>
                <w:rFonts w:ascii="宋体" w:hAnsi="宋体" w:eastAsia="宋体"/>
                <w:b w:val="0"/>
                <w:sz w:val="16"/>
              </w:rPr>
              <w:t>int24小端</w:t>
            </w:r>
          </w:p>
        </w:tc>
        <w:tc>
          <w:tcPr>
            <w:tcW w:w="87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7E2033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Z坐标</w:t>
            </w:r>
            <w:r>
              <w:rPr>
                <w:rFonts w:ascii="宋体" w:hAnsi="宋体" w:eastAsia="宋体"/>
                <w:b w:val="0"/>
                <w:sz w:val="16"/>
              </w:rPr>
              <w:br w:type="textWrapping"/>
            </w:r>
            <w:r>
              <w:rPr>
                <w:rFonts w:ascii="宋体" w:hAnsi="宋体" w:eastAsia="宋体"/>
                <w:b w:val="0"/>
                <w:sz w:val="16"/>
              </w:rPr>
              <w:t>int24小端</w:t>
            </w:r>
          </w:p>
        </w:tc>
        <w:tc>
          <w:tcPr>
            <w:tcW w:w="7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D5C437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X速度</w:t>
            </w:r>
            <w:r>
              <w:rPr>
                <w:rFonts w:ascii="宋体" w:hAnsi="宋体" w:eastAsia="宋体"/>
                <w:b w:val="0"/>
                <w:sz w:val="16"/>
              </w:rPr>
              <w:br w:type="textWrapping"/>
            </w:r>
            <w:r>
              <w:rPr>
                <w:rFonts w:ascii="宋体" w:hAnsi="宋体" w:eastAsia="宋体"/>
                <w:b w:val="0"/>
                <w:sz w:val="16"/>
              </w:rPr>
              <w:t>uint16小端</w:t>
            </w:r>
          </w:p>
        </w:tc>
        <w:tc>
          <w:tcPr>
            <w:tcW w:w="7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8C9CD5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Y速度</w:t>
            </w:r>
            <w:r>
              <w:rPr>
                <w:rFonts w:ascii="宋体" w:hAnsi="宋体" w:eastAsia="宋体"/>
                <w:b w:val="0"/>
                <w:sz w:val="16"/>
              </w:rPr>
              <w:br w:type="textWrapping"/>
            </w:r>
            <w:r>
              <w:rPr>
                <w:rFonts w:ascii="宋体" w:hAnsi="宋体" w:eastAsia="宋体"/>
                <w:b w:val="0"/>
                <w:sz w:val="16"/>
              </w:rPr>
              <w:t>uint16小端</w:t>
            </w:r>
          </w:p>
        </w:tc>
        <w:tc>
          <w:tcPr>
            <w:tcW w:w="7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BD93C0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Z速度</w:t>
            </w:r>
            <w:r>
              <w:rPr>
                <w:rFonts w:ascii="宋体" w:hAnsi="宋体" w:eastAsia="宋体"/>
                <w:b w:val="0"/>
                <w:sz w:val="16"/>
              </w:rPr>
              <w:br w:type="textWrapping"/>
            </w:r>
            <w:r>
              <w:rPr>
                <w:rFonts w:ascii="宋体" w:hAnsi="宋体" w:eastAsia="宋体"/>
                <w:b w:val="0"/>
                <w:sz w:val="16"/>
              </w:rPr>
              <w:t>uint16小端</w:t>
            </w:r>
          </w:p>
        </w:tc>
        <w:tc>
          <w:tcPr>
            <w:tcW w:w="87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D24735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</w:r>
            <w:r>
              <w:rPr>
                <w:rFonts w:ascii="宋体" w:hAnsi="宋体" w:eastAsia="宋体"/>
                <w:b w:val="0"/>
                <w:sz w:val="16"/>
              </w:rPr>
            </w:r>
            <w:r>
              <w:rPr>
                <w:rFonts w:ascii="宋体" w:hAnsi="宋体" w:eastAsia="宋体"/>
                <w:b w:val="0"/>
                <w:sz w:val="16"/>
              </w:rPr>
            </w:r>
            <w:r>
              <w:rPr>
                <w:sz w:val="16"/>
              </w:rPr>
              <w:t>运动模式</w:t>
              <w:br/>
              <w:t>00=顺序 X→Y→Z</w:t>
              <w:br/>
              <w:t>01=XY 同步 Z 独立</w:t>
            </w:r>
          </w:p>
        </w:tc>
        <w:tc>
          <w:tcPr>
            <w:tcW w:w="4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9B287A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55</w:t>
            </w:r>
          </w:p>
        </w:tc>
        <w:tc>
          <w:tcPr>
            <w:tcW w:w="70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F51FBD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CRC_L CRC_H</w:t>
            </w:r>
          </w:p>
        </w:tc>
      </w:tr>
    </w:tbl>
    <w:p w14:paraId="6732944F">
      <w:pPr>
        <w:spacing w:after="40"/>
      </w:pPr>
    </w:p>
    <w:p w14:paraId="583D2983">
      <w:pPr>
        <w:pStyle w:val="4"/>
        <w:spacing w:before="100" w:after="80"/>
      </w:pPr>
      <w:r>
        <w:rPr>
          <w:rFonts w:ascii="宋体" w:hAnsi="宋体" w:eastAsia="宋体"/>
          <w:color w:val="000000"/>
        </w:rPr>
        <w:t>从机应答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</w:tblGrid>
      <w:tr w14:paraId="153E57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567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8E7383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STX</w:t>
            </w:r>
          </w:p>
        </w:tc>
        <w:tc>
          <w:tcPr>
            <w:tcW w:w="624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62A5FB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V2标记</w:t>
            </w:r>
          </w:p>
        </w:tc>
        <w:tc>
          <w:tcPr>
            <w:tcW w:w="567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DCD7B5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CMD</w:t>
            </w:r>
          </w:p>
        </w:tc>
        <w:tc>
          <w:tcPr>
            <w:tcW w:w="1191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484884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SEQ</w:t>
            </w:r>
          </w:p>
        </w:tc>
        <w:tc>
          <w:tcPr>
            <w:tcW w:w="907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25EA1D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DATA1</w:t>
            </w:r>
          </w:p>
        </w:tc>
        <w:tc>
          <w:tcPr>
            <w:tcW w:w="1247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15CD55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DATA2</w:t>
            </w:r>
          </w:p>
        </w:tc>
        <w:tc>
          <w:tcPr>
            <w:tcW w:w="794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47FD23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DATA3</w:t>
            </w:r>
          </w:p>
        </w:tc>
        <w:tc>
          <w:tcPr>
            <w:tcW w:w="1247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1A8A01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DATA4-DATA16</w:t>
            </w:r>
          </w:p>
        </w:tc>
        <w:tc>
          <w:tcPr>
            <w:tcW w:w="567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EBD69D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ETX</w:t>
            </w:r>
          </w:p>
        </w:tc>
        <w:tc>
          <w:tcPr>
            <w:tcW w:w="964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BD2F91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CRC</w:t>
            </w:r>
          </w:p>
        </w:tc>
      </w:tr>
      <w:tr w14:paraId="7A74BE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39A1B9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AA</w:t>
            </w:r>
          </w:p>
        </w:tc>
        <w:tc>
          <w:tcPr>
            <w:tcW w:w="6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30BF15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FE</w:t>
            </w:r>
          </w:p>
        </w:tc>
        <w:tc>
          <w:tcPr>
            <w:tcW w:w="5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78C944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70</w:t>
            </w:r>
          </w:p>
        </w:tc>
        <w:tc>
          <w:tcPr>
            <w:tcW w:w="119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9E06D3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与请求一致</w:t>
            </w:r>
          </w:p>
        </w:tc>
        <w:tc>
          <w:tcPr>
            <w:tcW w:w="90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BED3A4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原CMD=34</w:t>
            </w:r>
          </w:p>
        </w:tc>
        <w:tc>
          <w:tcPr>
            <w:tcW w:w="12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086B81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ACK状态</w:t>
            </w:r>
            <w:r>
              <w:rPr>
                <w:rFonts w:ascii="宋体" w:hAnsi="宋体" w:eastAsia="宋体"/>
                <w:b w:val="0"/>
                <w:sz w:val="16"/>
              </w:rPr>
              <w:br w:type="textWrapping"/>
            </w:r>
            <w:r>
              <w:rPr>
                <w:rFonts w:ascii="宋体" w:hAnsi="宋体" w:eastAsia="宋体"/>
                <w:b w:val="0"/>
                <w:sz w:val="16"/>
              </w:rPr>
              <w:t>00=接受 01=拒绝</w:t>
            </w:r>
          </w:p>
        </w:tc>
        <w:tc>
          <w:tcPr>
            <w:tcW w:w="7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A6D01B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结果码</w:t>
            </w:r>
          </w:p>
        </w:tc>
        <w:tc>
          <w:tcPr>
            <w:tcW w:w="12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E56577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00</w:t>
            </w:r>
          </w:p>
        </w:tc>
        <w:tc>
          <w:tcPr>
            <w:tcW w:w="5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A836F5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55</w:t>
            </w:r>
          </w:p>
        </w:tc>
        <w:tc>
          <w:tcPr>
            <w:tcW w:w="9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EF2861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CRC_L CRC_H</w:t>
            </w:r>
          </w:p>
        </w:tc>
      </w:tr>
    </w:tbl>
    <w:p w14:paraId="165AB727">
      <w:pPr>
        <w:spacing w:after="40"/>
      </w:pPr>
    </w:p>
    <w:p w14:paraId="02ECE395">
      <w:pPr>
        <w:spacing w:after="80"/>
        <w:ind w:left="113"/>
      </w:pPr>
      <w:r>
        <w:rPr>
          <w:rFonts w:ascii="宋体" w:hAnsi="宋体" w:eastAsia="宋体"/>
          <w:sz w:val="18"/>
        </w:rPr>
        <w:t>说明：ACK只表示MCU已受理。MOVE_TO最终成功必须通过CMD=38的Page 3确认原CMD=34、原SEQ匹配，且终态和结果码都为00。</w:t>
      </w:r>
    </w:p>
    <w:p w14:paraId="14D780DC">
      <w:pPr>
        <w:pStyle w:val="3"/>
        <w:spacing w:before="160" w:after="80"/>
      </w:pPr>
      <w:r>
        <w:rPr>
          <w:rFonts w:ascii="宋体" w:hAnsi="宋体" w:eastAsia="宋体"/>
          <w:color w:val="000000"/>
        </w:rPr>
        <w:t>2  调试与校准命令</w:t>
      </w:r>
    </w:p>
    <w:p w14:paraId="59B88B08">
      <w:pPr>
        <w:pStyle w:val="4"/>
        <w:spacing w:before="100" w:after="80"/>
      </w:pPr>
      <w:r>
        <w:rPr>
          <w:rFonts w:ascii="宋体" w:hAnsi="宋体" w:eastAsia="宋体"/>
          <w:color w:val="000000"/>
        </w:rPr>
        <w:t>CMD=30  三轴并发回零</w:t>
      </w:r>
    </w:p>
    <w:p w14:paraId="18F295C5">
      <w:pPr>
        <w:pStyle w:val="5"/>
        <w:spacing w:before="100" w:after="80"/>
      </w:pPr>
      <w:r>
        <w:rPr>
          <w:rFonts w:ascii="宋体" w:hAnsi="宋体" w:eastAsia="宋体"/>
          <w:color w:val="000000"/>
        </w:rPr>
        <w:t>主机请求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7"/>
        <w:gridCol w:w="2077"/>
        <w:gridCol w:w="2077"/>
        <w:gridCol w:w="2077"/>
        <w:gridCol w:w="2077"/>
        <w:gridCol w:w="2077"/>
        <w:gridCol w:w="2077"/>
      </w:tblGrid>
      <w:tr w14:paraId="22BFC0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624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21AB94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STX</w:t>
            </w:r>
          </w:p>
        </w:tc>
        <w:tc>
          <w:tcPr>
            <w:tcW w:w="680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3DE0F9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V2标记</w:t>
            </w:r>
          </w:p>
        </w:tc>
        <w:tc>
          <w:tcPr>
            <w:tcW w:w="567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E85C33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CMD</w:t>
            </w:r>
          </w:p>
        </w:tc>
        <w:tc>
          <w:tcPr>
            <w:tcW w:w="1134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971A7C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SEQ</w:t>
            </w:r>
          </w:p>
        </w:tc>
        <w:tc>
          <w:tcPr>
            <w:tcW w:w="3005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6CC695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DATA1-DATA16</w:t>
            </w:r>
          </w:p>
        </w:tc>
        <w:tc>
          <w:tcPr>
            <w:tcW w:w="567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238137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ETX</w:t>
            </w:r>
          </w:p>
        </w:tc>
        <w:tc>
          <w:tcPr>
            <w:tcW w:w="1020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22355B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CRC</w:t>
            </w:r>
          </w:p>
        </w:tc>
      </w:tr>
      <w:tr w14:paraId="410387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463DCD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AA</w:t>
            </w:r>
          </w:p>
        </w:tc>
        <w:tc>
          <w:tcPr>
            <w:tcW w:w="6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87B579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FE</w:t>
            </w:r>
          </w:p>
        </w:tc>
        <w:tc>
          <w:tcPr>
            <w:tcW w:w="5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4B3D70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30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E641DC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请求序号</w:t>
            </w:r>
            <w:r>
              <w:rPr>
                <w:rFonts w:ascii="宋体" w:hAnsi="宋体" w:eastAsia="宋体"/>
                <w:b w:val="0"/>
                <w:sz w:val="16"/>
              </w:rPr>
              <w:br w:type="textWrapping"/>
            </w:r>
            <w:r>
              <w:rPr>
                <w:rFonts w:ascii="宋体" w:hAnsi="宋体" w:eastAsia="宋体"/>
                <w:b w:val="0"/>
                <w:sz w:val="16"/>
              </w:rPr>
              <w:t>小端</w:t>
            </w:r>
          </w:p>
        </w:tc>
        <w:tc>
          <w:tcPr>
            <w:tcW w:w="30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D02780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全部00</w:t>
            </w:r>
          </w:p>
        </w:tc>
        <w:tc>
          <w:tcPr>
            <w:tcW w:w="5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C10814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55</w:t>
            </w:r>
          </w:p>
        </w:tc>
        <w:tc>
          <w:tcPr>
            <w:tcW w:w="10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E59808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CRC_L CRC_H</w:t>
            </w:r>
          </w:p>
        </w:tc>
      </w:tr>
    </w:tbl>
    <w:p w14:paraId="08831D9E">
      <w:pPr>
        <w:spacing w:after="40"/>
      </w:pPr>
    </w:p>
    <w:p w14:paraId="2760898A">
      <w:pPr>
        <w:pStyle w:val="5"/>
        <w:spacing w:before="100" w:after="80"/>
      </w:pPr>
      <w:r>
        <w:rPr>
          <w:rFonts w:ascii="宋体" w:hAnsi="宋体" w:eastAsia="宋体"/>
          <w:color w:val="000000"/>
        </w:rPr>
        <w:t>从机应答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</w:tblGrid>
      <w:tr w14:paraId="52D822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567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FA49FE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STX</w:t>
            </w:r>
          </w:p>
        </w:tc>
        <w:tc>
          <w:tcPr>
            <w:tcW w:w="624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353764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V2标记</w:t>
            </w:r>
          </w:p>
        </w:tc>
        <w:tc>
          <w:tcPr>
            <w:tcW w:w="567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521832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CMD</w:t>
            </w:r>
          </w:p>
        </w:tc>
        <w:tc>
          <w:tcPr>
            <w:tcW w:w="1191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70BED2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SEQ</w:t>
            </w:r>
          </w:p>
        </w:tc>
        <w:tc>
          <w:tcPr>
            <w:tcW w:w="907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DAE627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DATA1</w:t>
            </w:r>
          </w:p>
        </w:tc>
        <w:tc>
          <w:tcPr>
            <w:tcW w:w="1247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B133E2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DATA2</w:t>
            </w:r>
          </w:p>
        </w:tc>
        <w:tc>
          <w:tcPr>
            <w:tcW w:w="794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019AA6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DATA3</w:t>
            </w:r>
          </w:p>
        </w:tc>
        <w:tc>
          <w:tcPr>
            <w:tcW w:w="1247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6E9C0D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DATA4-DATA16</w:t>
            </w:r>
          </w:p>
        </w:tc>
        <w:tc>
          <w:tcPr>
            <w:tcW w:w="567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A4A685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ETX</w:t>
            </w:r>
          </w:p>
        </w:tc>
        <w:tc>
          <w:tcPr>
            <w:tcW w:w="964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CADD1D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CRC</w:t>
            </w:r>
          </w:p>
        </w:tc>
      </w:tr>
      <w:tr w14:paraId="7B4E73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4C628A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AA</w:t>
            </w:r>
          </w:p>
        </w:tc>
        <w:tc>
          <w:tcPr>
            <w:tcW w:w="6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B5BCC6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FE</w:t>
            </w:r>
          </w:p>
        </w:tc>
        <w:tc>
          <w:tcPr>
            <w:tcW w:w="5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6A33B6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70</w:t>
            </w:r>
          </w:p>
        </w:tc>
        <w:tc>
          <w:tcPr>
            <w:tcW w:w="119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B622B9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与请求一致</w:t>
            </w:r>
          </w:p>
        </w:tc>
        <w:tc>
          <w:tcPr>
            <w:tcW w:w="90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1A7547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原CMD=30</w:t>
            </w:r>
          </w:p>
        </w:tc>
        <w:tc>
          <w:tcPr>
            <w:tcW w:w="12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241653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ACK状态</w:t>
            </w:r>
            <w:r>
              <w:rPr>
                <w:rFonts w:ascii="宋体" w:hAnsi="宋体" w:eastAsia="宋体"/>
                <w:b w:val="0"/>
                <w:sz w:val="16"/>
              </w:rPr>
              <w:br w:type="textWrapping"/>
            </w:r>
            <w:r>
              <w:rPr>
                <w:rFonts w:ascii="宋体" w:hAnsi="宋体" w:eastAsia="宋体"/>
                <w:b w:val="0"/>
                <w:sz w:val="16"/>
              </w:rPr>
              <w:t>00=接受 01=拒绝</w:t>
            </w:r>
          </w:p>
        </w:tc>
        <w:tc>
          <w:tcPr>
            <w:tcW w:w="7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18C611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结果码</w:t>
            </w:r>
          </w:p>
        </w:tc>
        <w:tc>
          <w:tcPr>
            <w:tcW w:w="12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39A605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00</w:t>
            </w:r>
          </w:p>
        </w:tc>
        <w:tc>
          <w:tcPr>
            <w:tcW w:w="5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AFF926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55</w:t>
            </w:r>
          </w:p>
        </w:tc>
        <w:tc>
          <w:tcPr>
            <w:tcW w:w="9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B44B21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CRC_L CRC_H</w:t>
            </w:r>
          </w:p>
        </w:tc>
      </w:tr>
    </w:tbl>
    <w:p w14:paraId="7B9D0862">
      <w:pPr>
        <w:spacing w:after="40"/>
      </w:pPr>
    </w:p>
    <w:p w14:paraId="30BB0287">
      <w:pPr>
        <w:spacing w:after="80"/>
        <w:ind w:left="113"/>
      </w:pPr>
      <w:r>
        <w:rPr>
          <w:rFonts w:ascii="宋体" w:hAnsi="宋体" w:eastAsia="宋体"/>
          <w:sz w:val="18"/>
        </w:rPr>
        <w:t>说明：回零最终状态通过CMD=38的Page 3查询，不参与正式生产流程。</w:t>
      </w:r>
    </w:p>
    <w:p w14:paraId="116FCEF2">
      <w:pPr>
        <w:pStyle w:val="4"/>
        <w:spacing w:before="100" w:after="80"/>
      </w:pPr>
      <w:r>
        <w:rPr>
          <w:rFonts w:ascii="宋体" w:hAnsi="宋体" w:eastAsia="宋体"/>
          <w:color w:val="000000"/>
        </w:rPr>
        <w:t>CMD=31  单轴回零</w:t>
      </w:r>
    </w:p>
    <w:p w14:paraId="43378267">
      <w:pPr>
        <w:pStyle w:val="5"/>
        <w:spacing w:before="100" w:after="80"/>
      </w:pPr>
      <w:r>
        <w:rPr>
          <w:rFonts w:ascii="宋体" w:hAnsi="宋体" w:eastAsia="宋体"/>
          <w:color w:val="000000"/>
        </w:rPr>
        <w:t>主机请求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15"/>
        <w:gridCol w:w="1615"/>
        <w:gridCol w:w="1615"/>
        <w:gridCol w:w="1615"/>
        <w:gridCol w:w="1615"/>
        <w:gridCol w:w="1615"/>
        <w:gridCol w:w="1615"/>
        <w:gridCol w:w="1615"/>
        <w:gridCol w:w="1615"/>
      </w:tblGrid>
      <w:tr w14:paraId="58BED1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567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1D4043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STX</w:t>
            </w:r>
          </w:p>
        </w:tc>
        <w:tc>
          <w:tcPr>
            <w:tcW w:w="624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4547C5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V2标记</w:t>
            </w:r>
          </w:p>
        </w:tc>
        <w:tc>
          <w:tcPr>
            <w:tcW w:w="567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596FBD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CMD</w:t>
            </w:r>
          </w:p>
        </w:tc>
        <w:tc>
          <w:tcPr>
            <w:tcW w:w="964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E5D8C6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SEQ</w:t>
            </w:r>
          </w:p>
        </w:tc>
        <w:tc>
          <w:tcPr>
            <w:tcW w:w="1191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987C56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DATA1</w:t>
            </w:r>
          </w:p>
        </w:tc>
        <w:tc>
          <w:tcPr>
            <w:tcW w:w="1134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3F7631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DATA2-DATA3</w:t>
            </w:r>
          </w:p>
        </w:tc>
        <w:tc>
          <w:tcPr>
            <w:tcW w:w="1587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68B24D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DATA4-DATA16</w:t>
            </w:r>
          </w:p>
        </w:tc>
        <w:tc>
          <w:tcPr>
            <w:tcW w:w="567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3D39EF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ETX</w:t>
            </w:r>
          </w:p>
        </w:tc>
        <w:tc>
          <w:tcPr>
            <w:tcW w:w="907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422EB3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CRC</w:t>
            </w:r>
          </w:p>
        </w:tc>
      </w:tr>
      <w:tr w14:paraId="467C29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ED3A9F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AA</w:t>
            </w:r>
          </w:p>
        </w:tc>
        <w:tc>
          <w:tcPr>
            <w:tcW w:w="6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287139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FE</w:t>
            </w:r>
          </w:p>
        </w:tc>
        <w:tc>
          <w:tcPr>
            <w:tcW w:w="5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AB06CE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31</w:t>
            </w:r>
          </w:p>
        </w:tc>
        <w:tc>
          <w:tcPr>
            <w:tcW w:w="9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1892D8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请求序号</w:t>
            </w:r>
            <w:r>
              <w:rPr>
                <w:rFonts w:ascii="宋体" w:hAnsi="宋体" w:eastAsia="宋体"/>
                <w:b w:val="0"/>
                <w:sz w:val="16"/>
              </w:rPr>
              <w:br w:type="textWrapping"/>
            </w:r>
            <w:r>
              <w:rPr>
                <w:rFonts w:ascii="宋体" w:hAnsi="宋体" w:eastAsia="宋体"/>
                <w:b w:val="0"/>
                <w:sz w:val="16"/>
              </w:rPr>
              <w:t>小端</w:t>
            </w:r>
          </w:p>
        </w:tc>
        <w:tc>
          <w:tcPr>
            <w:tcW w:w="119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6595AE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轴编号</w:t>
            </w:r>
            <w:r>
              <w:rPr>
                <w:rFonts w:ascii="宋体" w:hAnsi="宋体" w:eastAsia="宋体"/>
                <w:b w:val="0"/>
                <w:sz w:val="16"/>
              </w:rPr>
              <w:br w:type="textWrapping"/>
            </w:r>
            <w:r>
              <w:rPr>
                <w:rFonts w:ascii="宋体" w:hAnsi="宋体" w:eastAsia="宋体"/>
                <w:b w:val="0"/>
                <w:sz w:val="16"/>
              </w:rPr>
              <w:t>X=00 Y=01 Z=02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C04786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回零速度</w:t>
            </w:r>
            <w:r>
              <w:rPr>
                <w:rFonts w:ascii="宋体" w:hAnsi="宋体" w:eastAsia="宋体"/>
                <w:b w:val="0"/>
                <w:sz w:val="16"/>
              </w:rPr>
              <w:br w:type="textWrapping"/>
            </w:r>
            <w:r>
              <w:rPr>
                <w:rFonts w:ascii="宋体" w:hAnsi="宋体" w:eastAsia="宋体"/>
                <w:b w:val="0"/>
                <w:sz w:val="16"/>
              </w:rPr>
              <w:t>uint16小端</w:t>
            </w:r>
          </w:p>
        </w:tc>
        <w:tc>
          <w:tcPr>
            <w:tcW w:w="158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01E896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</w:r>
            <w:r>
              <w:rPr>
                <w:sz w:val="16"/>
              </w:rPr>
              <w:t>寻零加速度</w:t>
              <w:br/>
              <w:t>uint16 小端</w:t>
              <w:br/>
              <w:t>00=轴默认</w:t>
            </w:r>
          </w:p>
        </w:tc>
        <w:tc>
          <w:tcPr>
            <w:tcW w:w="5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3E20EB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55</w:t>
            </w:r>
          </w:p>
        </w:tc>
        <w:tc>
          <w:tcPr>
            <w:tcW w:w="90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003158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CRC_L CRC_H</w:t>
            </w:r>
          </w:p>
        </w:tc>
      </w:tr>
    </w:tbl>
    <w:p w14:paraId="0929675F">
      <w:pPr>
        <w:spacing w:after="40"/>
      </w:pPr>
    </w:p>
    <w:p w14:paraId="27938B9C">
      <w:pPr>
        <w:pStyle w:val="5"/>
        <w:spacing w:before="100" w:after="80"/>
      </w:pPr>
      <w:r>
        <w:rPr>
          <w:rFonts w:ascii="宋体" w:hAnsi="宋体" w:eastAsia="宋体"/>
          <w:color w:val="000000"/>
        </w:rPr>
        <w:t>从机应答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</w:tblGrid>
      <w:tr w14:paraId="64225E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567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88A37D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STX</w:t>
            </w:r>
          </w:p>
        </w:tc>
        <w:tc>
          <w:tcPr>
            <w:tcW w:w="624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446A5E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V2标记</w:t>
            </w:r>
          </w:p>
        </w:tc>
        <w:tc>
          <w:tcPr>
            <w:tcW w:w="567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F48BD5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CMD</w:t>
            </w:r>
          </w:p>
        </w:tc>
        <w:tc>
          <w:tcPr>
            <w:tcW w:w="1191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E8618D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SEQ</w:t>
            </w:r>
          </w:p>
        </w:tc>
        <w:tc>
          <w:tcPr>
            <w:tcW w:w="907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94B22F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DATA1</w:t>
            </w:r>
          </w:p>
        </w:tc>
        <w:tc>
          <w:tcPr>
            <w:tcW w:w="1247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3C919A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DATA2</w:t>
            </w:r>
          </w:p>
        </w:tc>
        <w:tc>
          <w:tcPr>
            <w:tcW w:w="794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BCC97A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DATA3</w:t>
            </w:r>
          </w:p>
        </w:tc>
        <w:tc>
          <w:tcPr>
            <w:tcW w:w="1247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D94FDE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DATA4-DATA16</w:t>
            </w:r>
          </w:p>
        </w:tc>
        <w:tc>
          <w:tcPr>
            <w:tcW w:w="567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F2A6C0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ETX</w:t>
            </w:r>
          </w:p>
        </w:tc>
        <w:tc>
          <w:tcPr>
            <w:tcW w:w="964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FA8E3A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CRC</w:t>
            </w:r>
          </w:p>
        </w:tc>
      </w:tr>
      <w:tr w14:paraId="7E1F6B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CF714F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AA</w:t>
            </w:r>
          </w:p>
        </w:tc>
        <w:tc>
          <w:tcPr>
            <w:tcW w:w="6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4986AC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FE</w:t>
            </w:r>
          </w:p>
        </w:tc>
        <w:tc>
          <w:tcPr>
            <w:tcW w:w="5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A6F725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70</w:t>
            </w:r>
          </w:p>
        </w:tc>
        <w:tc>
          <w:tcPr>
            <w:tcW w:w="119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F86926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与请求一致</w:t>
            </w:r>
          </w:p>
        </w:tc>
        <w:tc>
          <w:tcPr>
            <w:tcW w:w="90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C240E0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原CMD=31</w:t>
            </w:r>
          </w:p>
        </w:tc>
        <w:tc>
          <w:tcPr>
            <w:tcW w:w="12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799460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ACK状态</w:t>
            </w:r>
            <w:r>
              <w:rPr>
                <w:rFonts w:ascii="宋体" w:hAnsi="宋体" w:eastAsia="宋体"/>
                <w:b w:val="0"/>
                <w:sz w:val="16"/>
              </w:rPr>
              <w:br w:type="textWrapping"/>
            </w:r>
            <w:r>
              <w:rPr>
                <w:rFonts w:ascii="宋体" w:hAnsi="宋体" w:eastAsia="宋体"/>
                <w:b w:val="0"/>
                <w:sz w:val="16"/>
              </w:rPr>
              <w:t>00=接受 01=拒绝</w:t>
            </w:r>
          </w:p>
        </w:tc>
        <w:tc>
          <w:tcPr>
            <w:tcW w:w="7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E7C4AE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结果码</w:t>
            </w:r>
          </w:p>
        </w:tc>
        <w:tc>
          <w:tcPr>
            <w:tcW w:w="12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2A5AB6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00</w:t>
            </w:r>
          </w:p>
        </w:tc>
        <w:tc>
          <w:tcPr>
            <w:tcW w:w="5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0FBD9F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55</w:t>
            </w:r>
          </w:p>
        </w:tc>
        <w:tc>
          <w:tcPr>
            <w:tcW w:w="9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5923FB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CRC_L CRC_H</w:t>
            </w:r>
          </w:p>
        </w:tc>
      </w:tr>
    </w:tbl>
    <w:p w14:paraId="20CDE4DA">
      <w:pPr>
        <w:spacing w:after="40"/>
      </w:pPr>
    </w:p>
    <w:p w14:paraId="00695E72">
      <w:pPr>
        <w:pStyle w:val="4"/>
        <w:spacing w:before="100" w:after="80"/>
      </w:pPr>
      <w:r>
        <w:rPr>
          <w:rFonts w:ascii="宋体" w:hAnsi="宋体" w:eastAsia="宋体"/>
          <w:color w:val="000000"/>
        </w:rPr>
        <w:t>CMD=32  单轴绝对移动</w:t>
      </w:r>
    </w:p>
    <w:p w14:paraId="34753EF0">
      <w:pPr>
        <w:pStyle w:val="5"/>
        <w:spacing w:before="100" w:after="80"/>
      </w:pPr>
      <w:r>
        <w:rPr>
          <w:rFonts w:ascii="宋体" w:hAnsi="宋体" w:eastAsia="宋体"/>
          <w:color w:val="000000"/>
        </w:rPr>
        <w:t>主机请求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</w:tblGrid>
      <w:tr w14:paraId="04DA39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510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FDEECE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STX</w:t>
            </w:r>
          </w:p>
        </w:tc>
        <w:tc>
          <w:tcPr>
            <w:tcW w:w="567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BCA70C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V2标记</w:t>
            </w:r>
          </w:p>
        </w:tc>
        <w:tc>
          <w:tcPr>
            <w:tcW w:w="510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333437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CMD</w:t>
            </w:r>
          </w:p>
        </w:tc>
        <w:tc>
          <w:tcPr>
            <w:tcW w:w="850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155BEE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SEQ</w:t>
            </w:r>
          </w:p>
        </w:tc>
        <w:tc>
          <w:tcPr>
            <w:tcW w:w="1077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228632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DATA1</w:t>
            </w:r>
          </w:p>
        </w:tc>
        <w:tc>
          <w:tcPr>
            <w:tcW w:w="1191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D35753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DATA2-DATA4</w:t>
            </w:r>
          </w:p>
        </w:tc>
        <w:tc>
          <w:tcPr>
            <w:tcW w:w="1020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E273CF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DATA5-DATA6</w:t>
            </w:r>
          </w:p>
        </w:tc>
        <w:tc>
          <w:tcPr>
            <w:tcW w:w="1247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4AE6BF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DATA7-DATA16</w:t>
            </w:r>
          </w:p>
        </w:tc>
        <w:tc>
          <w:tcPr>
            <w:tcW w:w="510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F5A724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ETX</w:t>
            </w:r>
          </w:p>
        </w:tc>
        <w:tc>
          <w:tcPr>
            <w:tcW w:w="794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562C64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CRC</w:t>
            </w:r>
          </w:p>
        </w:tc>
      </w:tr>
      <w:tr w14:paraId="16CA2C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F277FE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AA</w:t>
            </w:r>
          </w:p>
        </w:tc>
        <w:tc>
          <w:tcPr>
            <w:tcW w:w="5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8BBACA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FE</w:t>
            </w:r>
          </w:p>
        </w:tc>
        <w:tc>
          <w:tcPr>
            <w:tcW w:w="51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8D96BB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32</w:t>
            </w:r>
          </w:p>
        </w:tc>
        <w:tc>
          <w:tcPr>
            <w:tcW w:w="8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EDD874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请求序号</w:t>
            </w:r>
            <w:r>
              <w:rPr>
                <w:rFonts w:ascii="宋体" w:hAnsi="宋体" w:eastAsia="宋体"/>
                <w:b w:val="0"/>
                <w:sz w:val="16"/>
              </w:rPr>
              <w:br w:type="textWrapping"/>
            </w:r>
            <w:r>
              <w:rPr>
                <w:rFonts w:ascii="宋体" w:hAnsi="宋体" w:eastAsia="宋体"/>
                <w:b w:val="0"/>
                <w:sz w:val="16"/>
              </w:rPr>
              <w:t>小端</w:t>
            </w:r>
          </w:p>
        </w:tc>
        <w:tc>
          <w:tcPr>
            <w:tcW w:w="107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29FF5B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轴编号</w:t>
            </w:r>
            <w:r>
              <w:rPr>
                <w:rFonts w:ascii="宋体" w:hAnsi="宋体" w:eastAsia="宋体"/>
                <w:b w:val="0"/>
                <w:sz w:val="16"/>
              </w:rPr>
              <w:br w:type="textWrapping"/>
            </w:r>
            <w:r>
              <w:rPr>
                <w:rFonts w:ascii="宋体" w:hAnsi="宋体" w:eastAsia="宋体"/>
                <w:b w:val="0"/>
                <w:sz w:val="16"/>
              </w:rPr>
              <w:t>X=00 Y=01 Z=02</w:t>
            </w:r>
          </w:p>
        </w:tc>
        <w:tc>
          <w:tcPr>
            <w:tcW w:w="119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C47089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绝对坐标</w:t>
            </w:r>
            <w:r>
              <w:rPr>
                <w:rFonts w:ascii="宋体" w:hAnsi="宋体" w:eastAsia="宋体"/>
                <w:b w:val="0"/>
                <w:sz w:val="16"/>
              </w:rPr>
              <w:br w:type="textWrapping"/>
            </w:r>
            <w:r>
              <w:rPr>
                <w:rFonts w:ascii="宋体" w:hAnsi="宋体" w:eastAsia="宋体"/>
                <w:b w:val="0"/>
                <w:sz w:val="16"/>
              </w:rPr>
              <w:t>int24小端</w:t>
            </w:r>
          </w:p>
        </w:tc>
        <w:tc>
          <w:tcPr>
            <w:tcW w:w="10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70B8AB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速度</w:t>
            </w:r>
            <w:r>
              <w:rPr>
                <w:rFonts w:ascii="宋体" w:hAnsi="宋体" w:eastAsia="宋体"/>
                <w:b w:val="0"/>
                <w:sz w:val="16"/>
              </w:rPr>
              <w:br w:type="textWrapping"/>
            </w:r>
            <w:r>
              <w:rPr>
                <w:rFonts w:ascii="宋体" w:hAnsi="宋体" w:eastAsia="宋体"/>
                <w:b w:val="0"/>
                <w:sz w:val="16"/>
              </w:rPr>
              <w:t>uint16小端</w:t>
            </w:r>
          </w:p>
        </w:tc>
        <w:tc>
          <w:tcPr>
            <w:tcW w:w="12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20F8BB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00</w:t>
            </w:r>
          </w:p>
        </w:tc>
        <w:tc>
          <w:tcPr>
            <w:tcW w:w="51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27D3E2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55</w:t>
            </w:r>
          </w:p>
        </w:tc>
        <w:tc>
          <w:tcPr>
            <w:tcW w:w="7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8C3450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CRC_L CRC_H</w:t>
            </w:r>
          </w:p>
        </w:tc>
      </w:tr>
    </w:tbl>
    <w:p w14:paraId="7C443E33">
      <w:pPr>
        <w:spacing w:after="40"/>
      </w:pPr>
    </w:p>
    <w:p w14:paraId="169CDE37">
      <w:pPr>
        <w:pStyle w:val="5"/>
        <w:spacing w:before="100" w:after="80"/>
      </w:pPr>
      <w:r>
        <w:rPr>
          <w:rFonts w:ascii="宋体" w:hAnsi="宋体" w:eastAsia="宋体"/>
          <w:color w:val="000000"/>
        </w:rPr>
        <w:t>从机应答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</w:tblGrid>
      <w:tr w14:paraId="4ECC16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567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08D7F0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STX</w:t>
            </w:r>
          </w:p>
        </w:tc>
        <w:tc>
          <w:tcPr>
            <w:tcW w:w="624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50CE7C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V2标记</w:t>
            </w:r>
          </w:p>
        </w:tc>
        <w:tc>
          <w:tcPr>
            <w:tcW w:w="567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C87872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CMD</w:t>
            </w:r>
          </w:p>
        </w:tc>
        <w:tc>
          <w:tcPr>
            <w:tcW w:w="1191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3916D3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SEQ</w:t>
            </w:r>
          </w:p>
        </w:tc>
        <w:tc>
          <w:tcPr>
            <w:tcW w:w="907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69DF18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DATA1</w:t>
            </w:r>
          </w:p>
        </w:tc>
        <w:tc>
          <w:tcPr>
            <w:tcW w:w="1247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F9675B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DATA2</w:t>
            </w:r>
          </w:p>
        </w:tc>
        <w:tc>
          <w:tcPr>
            <w:tcW w:w="794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81EED6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DATA3</w:t>
            </w:r>
          </w:p>
        </w:tc>
        <w:tc>
          <w:tcPr>
            <w:tcW w:w="1247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CFA461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DATA4-DATA16</w:t>
            </w:r>
          </w:p>
        </w:tc>
        <w:tc>
          <w:tcPr>
            <w:tcW w:w="567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2A33AA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ETX</w:t>
            </w:r>
          </w:p>
        </w:tc>
        <w:tc>
          <w:tcPr>
            <w:tcW w:w="964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CACFA5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CRC</w:t>
            </w:r>
          </w:p>
        </w:tc>
      </w:tr>
      <w:tr w14:paraId="18F0AD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5070DF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AA</w:t>
            </w:r>
          </w:p>
        </w:tc>
        <w:tc>
          <w:tcPr>
            <w:tcW w:w="6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71D805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FE</w:t>
            </w:r>
          </w:p>
        </w:tc>
        <w:tc>
          <w:tcPr>
            <w:tcW w:w="5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6BEC1E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70</w:t>
            </w:r>
          </w:p>
        </w:tc>
        <w:tc>
          <w:tcPr>
            <w:tcW w:w="119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9AD361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与请求一致</w:t>
            </w:r>
          </w:p>
        </w:tc>
        <w:tc>
          <w:tcPr>
            <w:tcW w:w="90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BBF532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原CMD=32</w:t>
            </w:r>
          </w:p>
        </w:tc>
        <w:tc>
          <w:tcPr>
            <w:tcW w:w="12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D0E3B1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ACK状态</w:t>
            </w:r>
            <w:r>
              <w:rPr>
                <w:rFonts w:ascii="宋体" w:hAnsi="宋体" w:eastAsia="宋体"/>
                <w:b w:val="0"/>
                <w:sz w:val="16"/>
              </w:rPr>
              <w:br w:type="textWrapping"/>
            </w:r>
            <w:r>
              <w:rPr>
                <w:rFonts w:ascii="宋体" w:hAnsi="宋体" w:eastAsia="宋体"/>
                <w:b w:val="0"/>
                <w:sz w:val="16"/>
              </w:rPr>
              <w:t>00=接受 01=拒绝</w:t>
            </w:r>
          </w:p>
        </w:tc>
        <w:tc>
          <w:tcPr>
            <w:tcW w:w="7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C0D51B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结果码</w:t>
            </w:r>
          </w:p>
        </w:tc>
        <w:tc>
          <w:tcPr>
            <w:tcW w:w="12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4B2BFD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00</w:t>
            </w:r>
          </w:p>
        </w:tc>
        <w:tc>
          <w:tcPr>
            <w:tcW w:w="5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109CA0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55</w:t>
            </w:r>
          </w:p>
        </w:tc>
        <w:tc>
          <w:tcPr>
            <w:tcW w:w="9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136DA3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CRC_L CRC_H</w:t>
            </w:r>
          </w:p>
        </w:tc>
      </w:tr>
    </w:tbl>
    <w:p w14:paraId="0F1BA3C2">
      <w:pPr>
        <w:spacing w:after="40"/>
      </w:pPr>
    </w:p>
    <w:p w14:paraId="53EAC7BF">
      <w:pPr>
        <w:pStyle w:val="4"/>
        <w:spacing w:before="100" w:after="80"/>
      </w:pPr>
      <w:r>
        <w:rPr>
          <w:rFonts w:ascii="宋体" w:hAnsi="宋体" w:eastAsia="宋体"/>
          <w:color w:val="000000"/>
        </w:rPr>
        <w:t>CMD=33  单轴相对移动</w:t>
      </w:r>
    </w:p>
    <w:p w14:paraId="2858C70C">
      <w:pPr>
        <w:pStyle w:val="5"/>
        <w:spacing w:before="100" w:after="80"/>
      </w:pPr>
      <w:r>
        <w:rPr>
          <w:rFonts w:ascii="宋体" w:hAnsi="宋体" w:eastAsia="宋体"/>
          <w:color w:val="000000"/>
        </w:rPr>
        <w:t>主机请求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</w:tblGrid>
      <w:tr w14:paraId="074467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510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E6C4F2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STX</w:t>
            </w:r>
          </w:p>
        </w:tc>
        <w:tc>
          <w:tcPr>
            <w:tcW w:w="567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5B1C68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V2标记</w:t>
            </w:r>
          </w:p>
        </w:tc>
        <w:tc>
          <w:tcPr>
            <w:tcW w:w="510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AA6473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CMD</w:t>
            </w:r>
          </w:p>
        </w:tc>
        <w:tc>
          <w:tcPr>
            <w:tcW w:w="850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D4F3D5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SEQ</w:t>
            </w:r>
          </w:p>
        </w:tc>
        <w:tc>
          <w:tcPr>
            <w:tcW w:w="1077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5E4537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DATA1</w:t>
            </w:r>
          </w:p>
        </w:tc>
        <w:tc>
          <w:tcPr>
            <w:tcW w:w="1191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B4F674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DATA2-DATA4</w:t>
            </w:r>
          </w:p>
        </w:tc>
        <w:tc>
          <w:tcPr>
            <w:tcW w:w="1020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4B0A5A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DATA5-DATA6</w:t>
            </w:r>
          </w:p>
        </w:tc>
        <w:tc>
          <w:tcPr>
            <w:tcW w:w="1247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11FD31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DATA7-DATA16</w:t>
            </w:r>
          </w:p>
        </w:tc>
        <w:tc>
          <w:tcPr>
            <w:tcW w:w="510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ED5C1C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ETX</w:t>
            </w:r>
          </w:p>
        </w:tc>
        <w:tc>
          <w:tcPr>
            <w:tcW w:w="794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F328E1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CRC</w:t>
            </w:r>
          </w:p>
        </w:tc>
      </w:tr>
      <w:tr w14:paraId="3C759D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B2FC75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AA</w:t>
            </w:r>
          </w:p>
        </w:tc>
        <w:tc>
          <w:tcPr>
            <w:tcW w:w="5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69A51D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FE</w:t>
            </w:r>
          </w:p>
        </w:tc>
        <w:tc>
          <w:tcPr>
            <w:tcW w:w="51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B456EE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33</w:t>
            </w:r>
          </w:p>
        </w:tc>
        <w:tc>
          <w:tcPr>
            <w:tcW w:w="8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244417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请求序号</w:t>
            </w:r>
            <w:r>
              <w:rPr>
                <w:rFonts w:ascii="宋体" w:hAnsi="宋体" w:eastAsia="宋体"/>
                <w:b w:val="0"/>
                <w:sz w:val="16"/>
              </w:rPr>
              <w:br w:type="textWrapping"/>
            </w:r>
            <w:r>
              <w:rPr>
                <w:rFonts w:ascii="宋体" w:hAnsi="宋体" w:eastAsia="宋体"/>
                <w:b w:val="0"/>
                <w:sz w:val="16"/>
              </w:rPr>
              <w:t>小端</w:t>
            </w:r>
          </w:p>
        </w:tc>
        <w:tc>
          <w:tcPr>
            <w:tcW w:w="107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A89EEA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轴编号</w:t>
            </w:r>
            <w:r>
              <w:rPr>
                <w:rFonts w:ascii="宋体" w:hAnsi="宋体" w:eastAsia="宋体"/>
                <w:b w:val="0"/>
                <w:sz w:val="16"/>
              </w:rPr>
              <w:br w:type="textWrapping"/>
            </w:r>
            <w:r>
              <w:rPr>
                <w:rFonts w:ascii="宋体" w:hAnsi="宋体" w:eastAsia="宋体"/>
                <w:b w:val="0"/>
                <w:sz w:val="16"/>
              </w:rPr>
              <w:t>X=00 Y=01 Z=02</w:t>
            </w:r>
          </w:p>
        </w:tc>
        <w:tc>
          <w:tcPr>
            <w:tcW w:w="119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74BFAA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相对步数</w:t>
            </w:r>
            <w:r>
              <w:rPr>
                <w:rFonts w:ascii="宋体" w:hAnsi="宋体" w:eastAsia="宋体"/>
                <w:b w:val="0"/>
                <w:sz w:val="16"/>
              </w:rPr>
              <w:br w:type="textWrapping"/>
            </w:r>
            <w:r>
              <w:rPr>
                <w:rFonts w:ascii="宋体" w:hAnsi="宋体" w:eastAsia="宋体"/>
                <w:b w:val="0"/>
                <w:sz w:val="16"/>
              </w:rPr>
              <w:t>int24小端</w:t>
            </w:r>
          </w:p>
        </w:tc>
        <w:tc>
          <w:tcPr>
            <w:tcW w:w="10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0AD60B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速度</w:t>
            </w:r>
            <w:r>
              <w:rPr>
                <w:rFonts w:ascii="宋体" w:hAnsi="宋体" w:eastAsia="宋体"/>
                <w:b w:val="0"/>
                <w:sz w:val="16"/>
              </w:rPr>
              <w:br w:type="textWrapping"/>
            </w:r>
            <w:r>
              <w:rPr>
                <w:rFonts w:ascii="宋体" w:hAnsi="宋体" w:eastAsia="宋体"/>
                <w:b w:val="0"/>
                <w:sz w:val="16"/>
              </w:rPr>
              <w:t>uint16小端</w:t>
            </w:r>
          </w:p>
        </w:tc>
        <w:tc>
          <w:tcPr>
            <w:tcW w:w="12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CAC8D9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00</w:t>
            </w:r>
          </w:p>
        </w:tc>
        <w:tc>
          <w:tcPr>
            <w:tcW w:w="51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F63377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55</w:t>
            </w:r>
          </w:p>
        </w:tc>
        <w:tc>
          <w:tcPr>
            <w:tcW w:w="7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802D1D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CRC_L CRC_H</w:t>
            </w:r>
          </w:p>
        </w:tc>
      </w:tr>
    </w:tbl>
    <w:p w14:paraId="1B6B4501">
      <w:pPr>
        <w:spacing w:after="40"/>
      </w:pPr>
    </w:p>
    <w:p w14:paraId="0CA826BB">
      <w:pPr>
        <w:pStyle w:val="5"/>
        <w:spacing w:before="100" w:after="80"/>
      </w:pPr>
      <w:r>
        <w:rPr>
          <w:rFonts w:ascii="宋体" w:hAnsi="宋体" w:eastAsia="宋体"/>
          <w:color w:val="000000"/>
        </w:rPr>
        <w:t>从机应答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</w:tblGrid>
      <w:tr w14:paraId="306F97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567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2C2510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STX</w:t>
            </w:r>
          </w:p>
        </w:tc>
        <w:tc>
          <w:tcPr>
            <w:tcW w:w="624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696164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V2标记</w:t>
            </w:r>
          </w:p>
        </w:tc>
        <w:tc>
          <w:tcPr>
            <w:tcW w:w="567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68E4F7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CMD</w:t>
            </w:r>
          </w:p>
        </w:tc>
        <w:tc>
          <w:tcPr>
            <w:tcW w:w="1191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9D01EE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SEQ</w:t>
            </w:r>
          </w:p>
        </w:tc>
        <w:tc>
          <w:tcPr>
            <w:tcW w:w="907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BF58EB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DATA1</w:t>
            </w:r>
          </w:p>
        </w:tc>
        <w:tc>
          <w:tcPr>
            <w:tcW w:w="1247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9CFCF3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DATA2</w:t>
            </w:r>
          </w:p>
        </w:tc>
        <w:tc>
          <w:tcPr>
            <w:tcW w:w="794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B0CD8F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DATA3</w:t>
            </w:r>
          </w:p>
        </w:tc>
        <w:tc>
          <w:tcPr>
            <w:tcW w:w="1247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A41F77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DATA4-DATA16</w:t>
            </w:r>
          </w:p>
        </w:tc>
        <w:tc>
          <w:tcPr>
            <w:tcW w:w="567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2FF7B3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ETX</w:t>
            </w:r>
          </w:p>
        </w:tc>
        <w:tc>
          <w:tcPr>
            <w:tcW w:w="964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EFA729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CRC</w:t>
            </w:r>
          </w:p>
        </w:tc>
      </w:tr>
      <w:tr w14:paraId="6D5431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D1CB20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AA</w:t>
            </w:r>
          </w:p>
        </w:tc>
        <w:tc>
          <w:tcPr>
            <w:tcW w:w="6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9E365D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FE</w:t>
            </w:r>
          </w:p>
        </w:tc>
        <w:tc>
          <w:tcPr>
            <w:tcW w:w="5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4B0363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70</w:t>
            </w:r>
          </w:p>
        </w:tc>
        <w:tc>
          <w:tcPr>
            <w:tcW w:w="119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21C234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与请求一致</w:t>
            </w:r>
          </w:p>
        </w:tc>
        <w:tc>
          <w:tcPr>
            <w:tcW w:w="90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3F9DB5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原CMD=33</w:t>
            </w:r>
          </w:p>
        </w:tc>
        <w:tc>
          <w:tcPr>
            <w:tcW w:w="12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98DD07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ACK状态</w:t>
            </w:r>
            <w:r>
              <w:rPr>
                <w:rFonts w:ascii="宋体" w:hAnsi="宋体" w:eastAsia="宋体"/>
                <w:b w:val="0"/>
                <w:sz w:val="16"/>
              </w:rPr>
              <w:br w:type="textWrapping"/>
            </w:r>
            <w:r>
              <w:rPr>
                <w:rFonts w:ascii="宋体" w:hAnsi="宋体" w:eastAsia="宋体"/>
                <w:b w:val="0"/>
                <w:sz w:val="16"/>
              </w:rPr>
              <w:t>00=接受 01=拒绝</w:t>
            </w:r>
          </w:p>
        </w:tc>
        <w:tc>
          <w:tcPr>
            <w:tcW w:w="7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E71511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结果码</w:t>
            </w:r>
          </w:p>
        </w:tc>
        <w:tc>
          <w:tcPr>
            <w:tcW w:w="12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6DA7D1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00</w:t>
            </w:r>
          </w:p>
        </w:tc>
        <w:tc>
          <w:tcPr>
            <w:tcW w:w="5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9A8E8A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55</w:t>
            </w:r>
          </w:p>
        </w:tc>
        <w:tc>
          <w:tcPr>
            <w:tcW w:w="9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DB910D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CRC_L CRC_H</w:t>
            </w:r>
          </w:p>
        </w:tc>
      </w:tr>
    </w:tbl>
    <w:p w14:paraId="15C9F71D">
      <w:pPr>
        <w:spacing w:after="40"/>
      </w:pPr>
    </w:p>
    <w:p w14:paraId="7FDB2CCA">
      <w:pPr>
        <w:pStyle w:val="4"/>
        <w:spacing w:before="100" w:after="80"/>
      </w:pPr>
      <w:r>
        <w:rPr>
          <w:rFonts w:ascii="宋体" w:hAnsi="宋体" w:eastAsia="宋体"/>
          <w:color w:val="000000"/>
        </w:rPr>
        <w:t>CMD=37  清除机械臂错误</w:t>
      </w:r>
    </w:p>
    <w:p w14:paraId="3A83C5B6">
      <w:pPr>
        <w:pStyle w:val="5"/>
        <w:spacing w:before="100" w:after="80"/>
      </w:pPr>
      <w:r>
        <w:rPr>
          <w:rFonts w:ascii="宋体" w:hAnsi="宋体" w:eastAsia="宋体"/>
          <w:color w:val="000000"/>
        </w:rPr>
        <w:t>主机请求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7"/>
        <w:gridCol w:w="2077"/>
        <w:gridCol w:w="2077"/>
        <w:gridCol w:w="2077"/>
        <w:gridCol w:w="2077"/>
        <w:gridCol w:w="2077"/>
        <w:gridCol w:w="2077"/>
      </w:tblGrid>
      <w:tr w14:paraId="79FE18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624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F2CFE8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STX</w:t>
            </w:r>
          </w:p>
        </w:tc>
        <w:tc>
          <w:tcPr>
            <w:tcW w:w="680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D08D86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V2标记</w:t>
            </w:r>
          </w:p>
        </w:tc>
        <w:tc>
          <w:tcPr>
            <w:tcW w:w="567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32A331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CMD</w:t>
            </w:r>
          </w:p>
        </w:tc>
        <w:tc>
          <w:tcPr>
            <w:tcW w:w="1134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7A500F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SEQ</w:t>
            </w:r>
          </w:p>
        </w:tc>
        <w:tc>
          <w:tcPr>
            <w:tcW w:w="3005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4C2B3B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DATA1-DATA16</w:t>
            </w:r>
          </w:p>
        </w:tc>
        <w:tc>
          <w:tcPr>
            <w:tcW w:w="567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E7E388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ETX</w:t>
            </w:r>
          </w:p>
        </w:tc>
        <w:tc>
          <w:tcPr>
            <w:tcW w:w="1020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2609C8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CRC</w:t>
            </w:r>
          </w:p>
        </w:tc>
      </w:tr>
      <w:tr w14:paraId="7CB5A6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D26D71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AA</w:t>
            </w:r>
          </w:p>
        </w:tc>
        <w:tc>
          <w:tcPr>
            <w:tcW w:w="6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30AC40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FE</w:t>
            </w:r>
          </w:p>
        </w:tc>
        <w:tc>
          <w:tcPr>
            <w:tcW w:w="5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3F62D1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37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3594A8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请求序号</w:t>
            </w:r>
            <w:r>
              <w:rPr>
                <w:rFonts w:ascii="宋体" w:hAnsi="宋体" w:eastAsia="宋体"/>
                <w:b w:val="0"/>
                <w:sz w:val="16"/>
              </w:rPr>
              <w:br w:type="textWrapping"/>
            </w:r>
            <w:r>
              <w:rPr>
                <w:rFonts w:ascii="宋体" w:hAnsi="宋体" w:eastAsia="宋体"/>
                <w:b w:val="0"/>
                <w:sz w:val="16"/>
              </w:rPr>
              <w:t>小端</w:t>
            </w:r>
          </w:p>
        </w:tc>
        <w:tc>
          <w:tcPr>
            <w:tcW w:w="30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F14190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全部00</w:t>
            </w:r>
          </w:p>
        </w:tc>
        <w:tc>
          <w:tcPr>
            <w:tcW w:w="5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F474AA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55</w:t>
            </w:r>
          </w:p>
        </w:tc>
        <w:tc>
          <w:tcPr>
            <w:tcW w:w="10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A0D26B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CRC_L CRC_H</w:t>
            </w:r>
          </w:p>
        </w:tc>
      </w:tr>
    </w:tbl>
    <w:p w14:paraId="41B5FE25">
      <w:pPr>
        <w:spacing w:after="40"/>
      </w:pPr>
    </w:p>
    <w:p w14:paraId="2B6D5201">
      <w:pPr>
        <w:pStyle w:val="5"/>
        <w:spacing w:before="100" w:after="80"/>
      </w:pPr>
      <w:r>
        <w:rPr>
          <w:rFonts w:ascii="宋体" w:hAnsi="宋体" w:eastAsia="宋体"/>
          <w:color w:val="000000"/>
        </w:rPr>
        <w:t>从机应答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</w:tblGrid>
      <w:tr w14:paraId="19C60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567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8818B4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STX</w:t>
            </w:r>
          </w:p>
        </w:tc>
        <w:tc>
          <w:tcPr>
            <w:tcW w:w="624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4E9B81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V2标记</w:t>
            </w:r>
          </w:p>
        </w:tc>
        <w:tc>
          <w:tcPr>
            <w:tcW w:w="567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EC554A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CMD</w:t>
            </w:r>
          </w:p>
        </w:tc>
        <w:tc>
          <w:tcPr>
            <w:tcW w:w="1191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E8E73B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SEQ</w:t>
            </w:r>
          </w:p>
        </w:tc>
        <w:tc>
          <w:tcPr>
            <w:tcW w:w="907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EC27A2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DATA1</w:t>
            </w:r>
          </w:p>
        </w:tc>
        <w:tc>
          <w:tcPr>
            <w:tcW w:w="1247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3BDD4E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DATA2</w:t>
            </w:r>
          </w:p>
        </w:tc>
        <w:tc>
          <w:tcPr>
            <w:tcW w:w="794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CF35E4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DATA3</w:t>
            </w:r>
          </w:p>
        </w:tc>
        <w:tc>
          <w:tcPr>
            <w:tcW w:w="1247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242E25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DATA4-DATA16</w:t>
            </w:r>
          </w:p>
        </w:tc>
        <w:tc>
          <w:tcPr>
            <w:tcW w:w="567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9B89F1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ETX</w:t>
            </w:r>
          </w:p>
        </w:tc>
        <w:tc>
          <w:tcPr>
            <w:tcW w:w="964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0D2634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CRC</w:t>
            </w:r>
          </w:p>
        </w:tc>
      </w:tr>
      <w:tr w14:paraId="1CFBF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AAC899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AA</w:t>
            </w:r>
          </w:p>
        </w:tc>
        <w:tc>
          <w:tcPr>
            <w:tcW w:w="6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D3F582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FE</w:t>
            </w:r>
          </w:p>
        </w:tc>
        <w:tc>
          <w:tcPr>
            <w:tcW w:w="5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91412D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70</w:t>
            </w:r>
          </w:p>
        </w:tc>
        <w:tc>
          <w:tcPr>
            <w:tcW w:w="119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438690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与请求一致</w:t>
            </w:r>
          </w:p>
        </w:tc>
        <w:tc>
          <w:tcPr>
            <w:tcW w:w="90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D14D89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原CMD=37</w:t>
            </w:r>
          </w:p>
        </w:tc>
        <w:tc>
          <w:tcPr>
            <w:tcW w:w="12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09D202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ACK状态</w:t>
            </w:r>
            <w:r>
              <w:rPr>
                <w:rFonts w:ascii="宋体" w:hAnsi="宋体" w:eastAsia="宋体"/>
                <w:b w:val="0"/>
                <w:sz w:val="16"/>
              </w:rPr>
              <w:br w:type="textWrapping"/>
            </w:r>
            <w:r>
              <w:rPr>
                <w:rFonts w:ascii="宋体" w:hAnsi="宋体" w:eastAsia="宋体"/>
                <w:b w:val="0"/>
                <w:sz w:val="16"/>
              </w:rPr>
              <w:t>00=接受 01=拒绝</w:t>
            </w:r>
          </w:p>
        </w:tc>
        <w:tc>
          <w:tcPr>
            <w:tcW w:w="7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2C75D6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结果码</w:t>
            </w:r>
          </w:p>
        </w:tc>
        <w:tc>
          <w:tcPr>
            <w:tcW w:w="12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052024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00</w:t>
            </w:r>
          </w:p>
        </w:tc>
        <w:tc>
          <w:tcPr>
            <w:tcW w:w="5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E3AAD1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55</w:t>
            </w:r>
          </w:p>
        </w:tc>
        <w:tc>
          <w:tcPr>
            <w:tcW w:w="9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523DE6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CRC_L CRC_H</w:t>
            </w:r>
          </w:p>
        </w:tc>
      </w:tr>
    </w:tbl>
    <w:p w14:paraId="2A6D8043">
      <w:pPr>
        <w:spacing w:after="40"/>
      </w:pPr>
    </w:p>
    <w:p w14:paraId="1B571AC0">
      <w:pPr>
        <w:spacing w:after="80"/>
        <w:ind w:left="113"/>
      </w:pPr>
      <w:r>
        <w:rPr>
          <w:rFonts w:ascii="宋体" w:hAnsi="宋体" w:eastAsia="宋体"/>
          <w:sz w:val="18"/>
        </w:rPr>
        <w:t>说明：清错不会恢复坐标有效性或回零状态。</w:t>
      </w:r>
    </w:p>
    <w:p w14:paraId="167373B7">
      <w:pPr>
        <w:pStyle w:val="3"/>
        <w:spacing w:before="160" w:after="80"/>
      </w:pPr>
      <w:r>
        <w:rPr>
          <w:rFonts w:ascii="宋体" w:hAnsi="宋体" w:eastAsia="宋体"/>
          <w:color w:val="000000"/>
        </w:rPr>
        <w:t>3  CMD=36  停止当前机械臂任务</w:t>
      </w:r>
    </w:p>
    <w:p w14:paraId="40F388EE">
      <w:pPr>
        <w:pStyle w:val="4"/>
        <w:spacing w:before="100" w:after="80"/>
      </w:pPr>
      <w:r>
        <w:rPr>
          <w:rFonts w:ascii="宋体" w:hAnsi="宋体" w:eastAsia="宋体"/>
          <w:color w:val="000000"/>
        </w:rPr>
        <w:t>CMD=36  停止当前机械臂任务</w:t>
      </w:r>
    </w:p>
    <w:p w14:paraId="14A9EF1E">
      <w:pPr>
        <w:pStyle w:val="5"/>
        <w:spacing w:before="100" w:after="80"/>
      </w:pPr>
      <w:r>
        <w:rPr>
          <w:rFonts w:ascii="宋体" w:hAnsi="宋体" w:eastAsia="宋体"/>
          <w:color w:val="000000"/>
        </w:rPr>
        <w:t>主机请求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7"/>
        <w:gridCol w:w="2077"/>
        <w:gridCol w:w="2077"/>
        <w:gridCol w:w="2077"/>
        <w:gridCol w:w="2077"/>
        <w:gridCol w:w="2077"/>
        <w:gridCol w:w="2077"/>
      </w:tblGrid>
      <w:tr w14:paraId="5FF7BF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624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071576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STX</w:t>
            </w:r>
          </w:p>
        </w:tc>
        <w:tc>
          <w:tcPr>
            <w:tcW w:w="680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70CDB4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V2标记</w:t>
            </w:r>
          </w:p>
        </w:tc>
        <w:tc>
          <w:tcPr>
            <w:tcW w:w="567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266036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CMD</w:t>
            </w:r>
          </w:p>
        </w:tc>
        <w:tc>
          <w:tcPr>
            <w:tcW w:w="1134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4A58AF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SEQ</w:t>
            </w:r>
          </w:p>
        </w:tc>
        <w:tc>
          <w:tcPr>
            <w:tcW w:w="3005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ABAD94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DATA1-DATA16</w:t>
            </w:r>
          </w:p>
        </w:tc>
        <w:tc>
          <w:tcPr>
            <w:tcW w:w="567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B4B665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ETX</w:t>
            </w:r>
          </w:p>
        </w:tc>
        <w:tc>
          <w:tcPr>
            <w:tcW w:w="1020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E48802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CRC</w:t>
            </w:r>
          </w:p>
        </w:tc>
      </w:tr>
      <w:tr w14:paraId="3ED7EE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E81373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AA</w:t>
            </w:r>
          </w:p>
        </w:tc>
        <w:tc>
          <w:tcPr>
            <w:tcW w:w="6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30BE22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FE</w:t>
            </w:r>
          </w:p>
        </w:tc>
        <w:tc>
          <w:tcPr>
            <w:tcW w:w="5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760367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36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253C40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请求序号</w:t>
            </w:r>
            <w:r>
              <w:rPr>
                <w:rFonts w:ascii="宋体" w:hAnsi="宋体" w:eastAsia="宋体"/>
                <w:b w:val="0"/>
                <w:sz w:val="16"/>
              </w:rPr>
              <w:br w:type="textWrapping"/>
            </w:r>
            <w:r>
              <w:rPr>
                <w:rFonts w:ascii="宋体" w:hAnsi="宋体" w:eastAsia="宋体"/>
                <w:b w:val="0"/>
                <w:sz w:val="16"/>
              </w:rPr>
              <w:t>小端</w:t>
            </w:r>
          </w:p>
        </w:tc>
        <w:tc>
          <w:tcPr>
            <w:tcW w:w="30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DC3B72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全部00</w:t>
            </w:r>
          </w:p>
        </w:tc>
        <w:tc>
          <w:tcPr>
            <w:tcW w:w="5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F8E88A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55</w:t>
            </w:r>
          </w:p>
        </w:tc>
        <w:tc>
          <w:tcPr>
            <w:tcW w:w="10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AD65BF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CRC_L CRC_H</w:t>
            </w:r>
          </w:p>
        </w:tc>
      </w:tr>
    </w:tbl>
    <w:p w14:paraId="143BD7FD">
      <w:pPr>
        <w:spacing w:after="40"/>
      </w:pPr>
    </w:p>
    <w:p w14:paraId="568AA797">
      <w:pPr>
        <w:pStyle w:val="5"/>
        <w:spacing w:before="100" w:after="80"/>
      </w:pPr>
      <w:r>
        <w:rPr>
          <w:rFonts w:ascii="宋体" w:hAnsi="宋体" w:eastAsia="宋体"/>
          <w:color w:val="000000"/>
        </w:rPr>
        <w:t>从机应答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</w:tblGrid>
      <w:tr w14:paraId="66E8C8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567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2DA1DB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STX</w:t>
            </w:r>
          </w:p>
        </w:tc>
        <w:tc>
          <w:tcPr>
            <w:tcW w:w="624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69384C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V2标记</w:t>
            </w:r>
          </w:p>
        </w:tc>
        <w:tc>
          <w:tcPr>
            <w:tcW w:w="567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43E56F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CMD</w:t>
            </w:r>
          </w:p>
        </w:tc>
        <w:tc>
          <w:tcPr>
            <w:tcW w:w="1191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B6635B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SEQ</w:t>
            </w:r>
          </w:p>
        </w:tc>
        <w:tc>
          <w:tcPr>
            <w:tcW w:w="907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563060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DATA1</w:t>
            </w:r>
          </w:p>
        </w:tc>
        <w:tc>
          <w:tcPr>
            <w:tcW w:w="1247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5EA0F4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DATA2</w:t>
            </w:r>
          </w:p>
        </w:tc>
        <w:tc>
          <w:tcPr>
            <w:tcW w:w="794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EB7309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DATA3</w:t>
            </w:r>
          </w:p>
        </w:tc>
        <w:tc>
          <w:tcPr>
            <w:tcW w:w="1247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2B0C2A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DATA4-DATA16</w:t>
            </w:r>
          </w:p>
        </w:tc>
        <w:tc>
          <w:tcPr>
            <w:tcW w:w="567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3F557E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ETX</w:t>
            </w:r>
          </w:p>
        </w:tc>
        <w:tc>
          <w:tcPr>
            <w:tcW w:w="964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CD7106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CRC</w:t>
            </w:r>
          </w:p>
        </w:tc>
      </w:tr>
      <w:tr w14:paraId="4DEB0F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14A033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AA</w:t>
            </w:r>
          </w:p>
        </w:tc>
        <w:tc>
          <w:tcPr>
            <w:tcW w:w="6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1DE447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FE</w:t>
            </w:r>
          </w:p>
        </w:tc>
        <w:tc>
          <w:tcPr>
            <w:tcW w:w="5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BE3436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70</w:t>
            </w:r>
          </w:p>
        </w:tc>
        <w:tc>
          <w:tcPr>
            <w:tcW w:w="119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1E1DCE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与请求一致</w:t>
            </w:r>
          </w:p>
        </w:tc>
        <w:tc>
          <w:tcPr>
            <w:tcW w:w="90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0061C2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原CMD=36</w:t>
            </w:r>
          </w:p>
        </w:tc>
        <w:tc>
          <w:tcPr>
            <w:tcW w:w="12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B8B006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ACK状态</w:t>
            </w:r>
            <w:r>
              <w:rPr>
                <w:rFonts w:ascii="宋体" w:hAnsi="宋体" w:eastAsia="宋体"/>
                <w:b w:val="0"/>
                <w:sz w:val="16"/>
              </w:rPr>
              <w:br w:type="textWrapping"/>
            </w:r>
            <w:r>
              <w:rPr>
                <w:rFonts w:ascii="宋体" w:hAnsi="宋体" w:eastAsia="宋体"/>
                <w:b w:val="0"/>
                <w:sz w:val="16"/>
              </w:rPr>
              <w:t>00=接受 01=拒绝</w:t>
            </w:r>
          </w:p>
        </w:tc>
        <w:tc>
          <w:tcPr>
            <w:tcW w:w="7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4E0C8A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结果码</w:t>
            </w:r>
          </w:p>
        </w:tc>
        <w:tc>
          <w:tcPr>
            <w:tcW w:w="12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A5EBB8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00</w:t>
            </w:r>
          </w:p>
        </w:tc>
        <w:tc>
          <w:tcPr>
            <w:tcW w:w="5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178196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55</w:t>
            </w:r>
          </w:p>
        </w:tc>
        <w:tc>
          <w:tcPr>
            <w:tcW w:w="9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E05926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CRC_L CRC_H</w:t>
            </w:r>
          </w:p>
        </w:tc>
      </w:tr>
    </w:tbl>
    <w:p w14:paraId="628332A6">
      <w:pPr>
        <w:spacing w:after="40"/>
      </w:pPr>
    </w:p>
    <w:p w14:paraId="2B6D43E8">
      <w:pPr>
        <w:spacing w:after="80"/>
        <w:ind w:left="113"/>
      </w:pPr>
      <w:r>
        <w:rPr>
          <w:rFonts w:ascii="宋体" w:hAnsi="宋体" w:eastAsia="宋体"/>
          <w:sz w:val="18"/>
        </w:rPr>
        <w:t>说明：STOP的ACK使用STOP自己的SEQ。被停止MOVE_TO的最终状态仍使用其原CMD和原SEQ在Page 3确认。</w:t>
      </w:r>
    </w:p>
    <w:p w14:paraId="0ABA4A51">
      <w:pPr>
        <w:pStyle w:val="3"/>
        <w:spacing w:before="160" w:after="80"/>
      </w:pPr>
      <w:r>
        <w:rPr>
          <w:rFonts w:ascii="宋体" w:hAnsi="宋体" w:eastAsia="宋体"/>
          <w:color w:val="000000"/>
        </w:rPr>
        <w:t>4  CMD=38  查询状态</w:t>
      </w:r>
    </w:p>
    <w:p w14:paraId="1FFF2B87">
      <w:pPr>
        <w:pStyle w:val="4"/>
        <w:spacing w:before="100" w:after="80"/>
      </w:pPr>
      <w:r>
        <w:rPr>
          <w:rFonts w:ascii="宋体" w:hAnsi="宋体" w:eastAsia="宋体"/>
          <w:color w:val="000000"/>
        </w:rPr>
        <w:t>主机请求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7"/>
        <w:gridCol w:w="1817"/>
        <w:gridCol w:w="1817"/>
        <w:gridCol w:w="1817"/>
        <w:gridCol w:w="1817"/>
        <w:gridCol w:w="1817"/>
        <w:gridCol w:w="1817"/>
        <w:gridCol w:w="1817"/>
      </w:tblGrid>
      <w:tr w14:paraId="77FEC2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567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1E72A9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STX</w:t>
            </w:r>
          </w:p>
        </w:tc>
        <w:tc>
          <w:tcPr>
            <w:tcW w:w="624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13BAA0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V2标记</w:t>
            </w:r>
          </w:p>
        </w:tc>
        <w:tc>
          <w:tcPr>
            <w:tcW w:w="567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B6EA7E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CMD</w:t>
            </w:r>
          </w:p>
        </w:tc>
        <w:tc>
          <w:tcPr>
            <w:tcW w:w="1134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3FD7B8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SEQ</w:t>
            </w:r>
          </w:p>
        </w:tc>
        <w:tc>
          <w:tcPr>
            <w:tcW w:w="907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A8F668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DATA1</w:t>
            </w:r>
          </w:p>
        </w:tc>
        <w:tc>
          <w:tcPr>
            <w:tcW w:w="2041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1EAA28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DATA2-DATA16</w:t>
            </w:r>
          </w:p>
        </w:tc>
        <w:tc>
          <w:tcPr>
            <w:tcW w:w="567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6C61EB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ETX</w:t>
            </w:r>
          </w:p>
        </w:tc>
        <w:tc>
          <w:tcPr>
            <w:tcW w:w="1020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9029A8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CRC</w:t>
            </w:r>
          </w:p>
        </w:tc>
      </w:tr>
      <w:tr w14:paraId="002773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28512B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AA</w:t>
            </w:r>
          </w:p>
        </w:tc>
        <w:tc>
          <w:tcPr>
            <w:tcW w:w="6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984831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FE</w:t>
            </w:r>
          </w:p>
        </w:tc>
        <w:tc>
          <w:tcPr>
            <w:tcW w:w="5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EACCCB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38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8D0175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请求序号</w:t>
            </w:r>
            <w:r>
              <w:rPr>
                <w:rFonts w:ascii="宋体" w:hAnsi="宋体" w:eastAsia="宋体"/>
                <w:b w:val="0"/>
                <w:sz w:val="16"/>
              </w:rPr>
              <w:br w:type="textWrapping"/>
            </w:r>
            <w:r>
              <w:rPr>
                <w:rFonts w:ascii="宋体" w:hAnsi="宋体" w:eastAsia="宋体"/>
                <w:b w:val="0"/>
                <w:sz w:val="16"/>
              </w:rPr>
              <w:t>小端</w:t>
            </w:r>
          </w:p>
        </w:tc>
        <w:tc>
          <w:tcPr>
            <w:tcW w:w="90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34311F">
            <w:r>
              <w:t>页码</w:t>
            </w:r>
            <w:r>
              <w:br w:type="textWrapping"/>
            </w:r>
            <w:r>
              <w:t>00-04</w:t>
            </w:r>
          </w:p>
        </w:tc>
        <w:tc>
          <w:tcPr>
            <w:tcW w:w="204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625652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全部00</w:t>
            </w:r>
          </w:p>
        </w:tc>
        <w:tc>
          <w:tcPr>
            <w:tcW w:w="5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D9A574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55</w:t>
            </w:r>
          </w:p>
        </w:tc>
        <w:tc>
          <w:tcPr>
            <w:tcW w:w="10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09D940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CRC_L CRC_H</w:t>
            </w:r>
          </w:p>
        </w:tc>
      </w:tr>
    </w:tbl>
    <w:p w14:paraId="42450F9F">
      <w:pPr>
        <w:spacing w:after="40"/>
      </w:pPr>
    </w:p>
    <w:p w14:paraId="522BB0FA">
      <w:pPr>
        <w:spacing w:after="80"/>
        <w:ind w:left="113"/>
      </w:pPr>
      <w:r>
        <w:rPr>
          <w:rFonts w:ascii="宋体" w:hAnsi="宋体" w:eastAsia="宋体"/>
          <w:sz w:val="18"/>
        </w:rPr>
        <w:t>说明：STATUS只返回CMD=72，不返回ACK。一次只发送一个查询，收到响应后再发送下一页。</w:t>
      </w:r>
    </w:p>
    <w:p w14:paraId="7DB0506D">
      <w:pPr>
        <w:pStyle w:val="4"/>
        <w:spacing w:before="100" w:after="80"/>
      </w:pPr>
      <w:r>
        <w:rPr>
          <w:rFonts w:ascii="宋体" w:hAnsi="宋体" w:eastAsia="宋体"/>
          <w:color w:val="000000"/>
        </w:rPr>
        <w:t>从机应答  Page 0 状态与保护标志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5"/>
        <w:gridCol w:w="855"/>
        <w:gridCol w:w="855"/>
        <w:gridCol w:w="855"/>
        <w:gridCol w:w="855"/>
        <w:gridCol w:w="855"/>
        <w:gridCol w:w="855"/>
        <w:gridCol w:w="855"/>
        <w:gridCol w:w="855"/>
        <w:gridCol w:w="855"/>
        <w:gridCol w:w="855"/>
        <w:gridCol w:w="855"/>
        <w:gridCol w:w="855"/>
        <w:gridCol w:w="855"/>
        <w:gridCol w:w="855"/>
        <w:gridCol w:w="855"/>
        <w:gridCol w:w="855"/>
      </w:tblGrid>
      <w:tr w14:paraId="6FC68A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397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F1D052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STX</w:t>
            </w:r>
          </w:p>
        </w:tc>
        <w:tc>
          <w:tcPr>
            <w:tcW w:w="482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B6EF78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V2标记</w:t>
            </w:r>
          </w:p>
        </w:tc>
        <w:tc>
          <w:tcPr>
            <w:tcW w:w="397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EABA34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CMD</w:t>
            </w:r>
          </w:p>
        </w:tc>
        <w:tc>
          <w:tcPr>
            <w:tcW w:w="709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FE4AE0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SEQ</w:t>
            </w:r>
          </w:p>
        </w:tc>
        <w:tc>
          <w:tcPr>
            <w:tcW w:w="397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1CBE8B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DATA1</w:t>
            </w:r>
          </w:p>
        </w:tc>
        <w:tc>
          <w:tcPr>
            <w:tcW w:w="510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639F68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DATA2</w:t>
            </w:r>
          </w:p>
        </w:tc>
        <w:tc>
          <w:tcPr>
            <w:tcW w:w="510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B1D79D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DATA3</w:t>
            </w:r>
          </w:p>
        </w:tc>
        <w:tc>
          <w:tcPr>
            <w:tcW w:w="482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24EC98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DATA4</w:t>
            </w:r>
          </w:p>
        </w:tc>
        <w:tc>
          <w:tcPr>
            <w:tcW w:w="680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153C34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DATA5-DATA7</w:t>
            </w:r>
          </w:p>
        </w:tc>
        <w:tc>
          <w:tcPr>
            <w:tcW w:w="454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0D63BC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DATA8</w:t>
            </w:r>
          </w:p>
        </w:tc>
        <w:tc>
          <w:tcPr>
            <w:tcW w:w="510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F6180E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DATA9</w:t>
            </w:r>
          </w:p>
        </w:tc>
        <w:tc>
          <w:tcPr>
            <w:tcW w:w="510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F36ECF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DATA10</w:t>
            </w:r>
          </w:p>
        </w:tc>
        <w:tc>
          <w:tcPr>
            <w:tcW w:w="567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3ECA1C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DATA11</w:t>
            </w:r>
          </w:p>
        </w:tc>
        <w:tc>
          <w:tcPr>
            <w:tcW w:w="850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8D20B2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DATA12-DATA14</w:t>
            </w:r>
          </w:p>
        </w:tc>
        <w:tc>
          <w:tcPr>
            <w:tcW w:w="539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7C5A2F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DATA15-DATA16</w:t>
            </w:r>
          </w:p>
        </w:tc>
        <w:tc>
          <w:tcPr>
            <w:tcW w:w="397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D41949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ETX</w:t>
            </w:r>
          </w:p>
        </w:tc>
        <w:tc>
          <w:tcPr>
            <w:tcW w:w="567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62F738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CRC</w:t>
            </w:r>
          </w:p>
        </w:tc>
      </w:tr>
      <w:tr w14:paraId="237040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0C6FC1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AA</w:t>
            </w:r>
          </w:p>
        </w:tc>
        <w:tc>
          <w:tcPr>
            <w:tcW w:w="48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BA107F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FE</w:t>
            </w:r>
          </w:p>
        </w:tc>
        <w:tc>
          <w:tcPr>
            <w:tcW w:w="39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FED0BA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72</w:t>
            </w:r>
          </w:p>
        </w:tc>
        <w:tc>
          <w:tcPr>
            <w:tcW w:w="70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678345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与请求一致</w:t>
            </w:r>
          </w:p>
        </w:tc>
        <w:tc>
          <w:tcPr>
            <w:tcW w:w="39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11EC58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00</w:t>
            </w:r>
          </w:p>
        </w:tc>
        <w:tc>
          <w:tcPr>
            <w:tcW w:w="51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58A538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总状态</w:t>
            </w:r>
          </w:p>
        </w:tc>
        <w:tc>
          <w:tcPr>
            <w:tcW w:w="51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6F5F31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当前操作</w:t>
            </w:r>
          </w:p>
        </w:tc>
        <w:tc>
          <w:tcPr>
            <w:tcW w:w="48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98A837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错误码</w:t>
            </w:r>
          </w:p>
        </w:tc>
        <w:tc>
          <w:tcPr>
            <w:tcW w:w="6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782ACB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XYZ轴状态</w:t>
            </w:r>
          </w:p>
        </w:tc>
        <w:tc>
          <w:tcPr>
            <w:tcW w:w="4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B21521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Homed</w:t>
            </w:r>
          </w:p>
        </w:tc>
        <w:tc>
          <w:tcPr>
            <w:tcW w:w="51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8A4AF6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</w:r>
            <w:r>
              <w:rPr>
                <w:sz w:val="16"/>
              </w:rPr>
              <w:t>S1-S3</w:t>
              <w:br/>
              <w:t>X/Y/Z Home</w:t>
            </w:r>
          </w:p>
        </w:tc>
        <w:tc>
          <w:tcPr>
            <w:tcW w:w="51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1F9D0E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S1-S4</w:t>
            </w:r>
          </w:p>
        </w:tc>
        <w:tc>
          <w:tcPr>
            <w:tcW w:w="5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4F96F2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上次结束原因</w:t>
            </w:r>
          </w:p>
        </w:tc>
        <w:tc>
          <w:tcPr>
            <w:tcW w:w="8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5307CE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MCU内部状态</w:t>
            </w:r>
          </w:p>
        </w:tc>
        <w:tc>
          <w:tcPr>
            <w:tcW w:w="53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57710F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00</w:t>
            </w:r>
          </w:p>
        </w:tc>
        <w:tc>
          <w:tcPr>
            <w:tcW w:w="39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C67D28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55</w:t>
            </w:r>
          </w:p>
        </w:tc>
        <w:tc>
          <w:tcPr>
            <w:tcW w:w="5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29119A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CRC_L CRC_H</w:t>
            </w:r>
          </w:p>
        </w:tc>
      </w:tr>
    </w:tbl>
    <w:p w14:paraId="62075DD2">
      <w:pPr>
        <w:spacing w:after="40"/>
      </w:pPr>
    </w:p>
    <w:p w14:paraId="420EADC6">
      <w:pPr>
        <w:pStyle w:val="4"/>
        <w:spacing w:before="100" w:after="80"/>
      </w:pPr>
      <w:r>
        <w:rPr>
          <w:rFonts w:ascii="宋体" w:hAnsi="宋体" w:eastAsia="宋体"/>
          <w:color w:val="000000"/>
        </w:rPr>
        <w:t>从机应答  Page 1 当前坐标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21"/>
        <w:gridCol w:w="1321"/>
        <w:gridCol w:w="1321"/>
        <w:gridCol w:w="1321"/>
        <w:gridCol w:w="1321"/>
        <w:gridCol w:w="1321"/>
        <w:gridCol w:w="1321"/>
        <w:gridCol w:w="1321"/>
        <w:gridCol w:w="1321"/>
        <w:gridCol w:w="1321"/>
        <w:gridCol w:w="1321"/>
      </w:tblGrid>
      <w:tr w14:paraId="2797F6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510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49B8DF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STX</w:t>
            </w:r>
          </w:p>
        </w:tc>
        <w:tc>
          <w:tcPr>
            <w:tcW w:w="567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CD2D80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V2标记</w:t>
            </w:r>
          </w:p>
        </w:tc>
        <w:tc>
          <w:tcPr>
            <w:tcW w:w="510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6AB56E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CMD</w:t>
            </w:r>
          </w:p>
        </w:tc>
        <w:tc>
          <w:tcPr>
            <w:tcW w:w="850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8A5F33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SEQ</w:t>
            </w:r>
          </w:p>
        </w:tc>
        <w:tc>
          <w:tcPr>
            <w:tcW w:w="964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81B41C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DATA1-DATA4</w:t>
            </w:r>
          </w:p>
        </w:tc>
        <w:tc>
          <w:tcPr>
            <w:tcW w:w="964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8F4C5E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DATA5-DATA8</w:t>
            </w:r>
          </w:p>
        </w:tc>
        <w:tc>
          <w:tcPr>
            <w:tcW w:w="964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F2E6F1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DATA9-DATA12</w:t>
            </w:r>
          </w:p>
        </w:tc>
        <w:tc>
          <w:tcPr>
            <w:tcW w:w="454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998961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DATA13</w:t>
            </w:r>
          </w:p>
        </w:tc>
        <w:tc>
          <w:tcPr>
            <w:tcW w:w="737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7E3E2B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DATA14-DATA16</w:t>
            </w:r>
          </w:p>
        </w:tc>
        <w:tc>
          <w:tcPr>
            <w:tcW w:w="510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38BA7E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ETX</w:t>
            </w:r>
          </w:p>
        </w:tc>
        <w:tc>
          <w:tcPr>
            <w:tcW w:w="794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490682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CRC</w:t>
            </w:r>
          </w:p>
        </w:tc>
      </w:tr>
      <w:tr w14:paraId="77DF1E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7DB127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AA</w:t>
            </w:r>
          </w:p>
        </w:tc>
        <w:tc>
          <w:tcPr>
            <w:tcW w:w="5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FB7805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FE</w:t>
            </w:r>
          </w:p>
        </w:tc>
        <w:tc>
          <w:tcPr>
            <w:tcW w:w="51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B568AB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72</w:t>
            </w:r>
          </w:p>
        </w:tc>
        <w:tc>
          <w:tcPr>
            <w:tcW w:w="8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82F6E1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与请求一致</w:t>
            </w:r>
          </w:p>
        </w:tc>
        <w:tc>
          <w:tcPr>
            <w:tcW w:w="9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1B7897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当前X</w:t>
            </w:r>
            <w:r>
              <w:rPr>
                <w:rFonts w:ascii="宋体" w:hAnsi="宋体" w:eastAsia="宋体"/>
                <w:b w:val="0"/>
                <w:sz w:val="16"/>
              </w:rPr>
              <w:br w:type="textWrapping"/>
            </w:r>
            <w:r>
              <w:rPr>
                <w:rFonts w:ascii="宋体" w:hAnsi="宋体" w:eastAsia="宋体"/>
                <w:b w:val="0"/>
                <w:sz w:val="16"/>
              </w:rPr>
              <w:t>int32小端</w:t>
            </w:r>
          </w:p>
        </w:tc>
        <w:tc>
          <w:tcPr>
            <w:tcW w:w="9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DD0198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当前Y</w:t>
            </w:r>
            <w:r>
              <w:rPr>
                <w:rFonts w:ascii="宋体" w:hAnsi="宋体" w:eastAsia="宋体"/>
                <w:b w:val="0"/>
                <w:sz w:val="16"/>
              </w:rPr>
              <w:br w:type="textWrapping"/>
            </w:r>
            <w:r>
              <w:rPr>
                <w:rFonts w:ascii="宋体" w:hAnsi="宋体" w:eastAsia="宋体"/>
                <w:b w:val="0"/>
                <w:sz w:val="16"/>
              </w:rPr>
              <w:t>int32小端</w:t>
            </w:r>
          </w:p>
        </w:tc>
        <w:tc>
          <w:tcPr>
            <w:tcW w:w="9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06A6EE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当前Z</w:t>
            </w:r>
            <w:r>
              <w:rPr>
                <w:rFonts w:ascii="宋体" w:hAnsi="宋体" w:eastAsia="宋体"/>
                <w:b w:val="0"/>
                <w:sz w:val="16"/>
              </w:rPr>
              <w:br w:type="textWrapping"/>
            </w:r>
            <w:r>
              <w:rPr>
                <w:rFonts w:ascii="宋体" w:hAnsi="宋体" w:eastAsia="宋体"/>
                <w:b w:val="0"/>
                <w:sz w:val="16"/>
              </w:rPr>
              <w:t>int32小端</w:t>
            </w:r>
          </w:p>
        </w:tc>
        <w:tc>
          <w:tcPr>
            <w:tcW w:w="4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B20019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01</w:t>
            </w:r>
          </w:p>
        </w:tc>
        <w:tc>
          <w:tcPr>
            <w:tcW w:w="7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B220D8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00</w:t>
            </w:r>
          </w:p>
        </w:tc>
        <w:tc>
          <w:tcPr>
            <w:tcW w:w="51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9172AD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55</w:t>
            </w:r>
          </w:p>
        </w:tc>
        <w:tc>
          <w:tcPr>
            <w:tcW w:w="7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BFBFB6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CRC_L CRC_H</w:t>
            </w:r>
          </w:p>
        </w:tc>
      </w:tr>
    </w:tbl>
    <w:p w14:paraId="6181E4B5">
      <w:pPr>
        <w:spacing w:after="40"/>
      </w:pPr>
    </w:p>
    <w:p w14:paraId="3748C28E">
      <w:pPr>
        <w:pStyle w:val="4"/>
        <w:spacing w:before="100" w:after="80"/>
      </w:pPr>
      <w:r>
        <w:rPr>
          <w:rFonts w:ascii="宋体" w:hAnsi="宋体" w:eastAsia="宋体"/>
          <w:color w:val="000000"/>
        </w:rPr>
        <w:t>从机应答  Page 2 目标坐标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21"/>
        <w:gridCol w:w="1321"/>
        <w:gridCol w:w="1321"/>
        <w:gridCol w:w="1321"/>
        <w:gridCol w:w="1321"/>
        <w:gridCol w:w="1321"/>
        <w:gridCol w:w="1321"/>
        <w:gridCol w:w="1321"/>
        <w:gridCol w:w="1321"/>
        <w:gridCol w:w="1321"/>
        <w:gridCol w:w="1321"/>
      </w:tblGrid>
      <w:tr w14:paraId="2A140F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510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BA54E6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STX</w:t>
            </w:r>
          </w:p>
        </w:tc>
        <w:tc>
          <w:tcPr>
            <w:tcW w:w="567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DE9C68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V2标记</w:t>
            </w:r>
          </w:p>
        </w:tc>
        <w:tc>
          <w:tcPr>
            <w:tcW w:w="510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C1F6F9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CMD</w:t>
            </w:r>
          </w:p>
        </w:tc>
        <w:tc>
          <w:tcPr>
            <w:tcW w:w="850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CFE32D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SEQ</w:t>
            </w:r>
          </w:p>
        </w:tc>
        <w:tc>
          <w:tcPr>
            <w:tcW w:w="964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526442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DATA1-DATA4</w:t>
            </w:r>
          </w:p>
        </w:tc>
        <w:tc>
          <w:tcPr>
            <w:tcW w:w="964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BC0D5A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DATA5-DATA8</w:t>
            </w:r>
          </w:p>
        </w:tc>
        <w:tc>
          <w:tcPr>
            <w:tcW w:w="964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52617F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DATA9-DATA12</w:t>
            </w:r>
          </w:p>
        </w:tc>
        <w:tc>
          <w:tcPr>
            <w:tcW w:w="454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153E04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DATA13</w:t>
            </w:r>
          </w:p>
        </w:tc>
        <w:tc>
          <w:tcPr>
            <w:tcW w:w="737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5297B2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DATA14-DATA16</w:t>
            </w:r>
          </w:p>
        </w:tc>
        <w:tc>
          <w:tcPr>
            <w:tcW w:w="510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211A43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ETX</w:t>
            </w:r>
          </w:p>
        </w:tc>
        <w:tc>
          <w:tcPr>
            <w:tcW w:w="794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99A3B8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CRC</w:t>
            </w:r>
          </w:p>
        </w:tc>
      </w:tr>
      <w:tr w14:paraId="689A0E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37F82A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AA</w:t>
            </w:r>
          </w:p>
        </w:tc>
        <w:tc>
          <w:tcPr>
            <w:tcW w:w="5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42C0FF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FE</w:t>
            </w:r>
          </w:p>
        </w:tc>
        <w:tc>
          <w:tcPr>
            <w:tcW w:w="51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DB6A14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72</w:t>
            </w:r>
          </w:p>
        </w:tc>
        <w:tc>
          <w:tcPr>
            <w:tcW w:w="8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649C10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与请求一致</w:t>
            </w:r>
          </w:p>
        </w:tc>
        <w:tc>
          <w:tcPr>
            <w:tcW w:w="9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C652A6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目标X</w:t>
            </w:r>
            <w:r>
              <w:rPr>
                <w:rFonts w:ascii="宋体" w:hAnsi="宋体" w:eastAsia="宋体"/>
                <w:b w:val="0"/>
                <w:sz w:val="16"/>
              </w:rPr>
              <w:br w:type="textWrapping"/>
            </w:r>
            <w:r>
              <w:rPr>
                <w:rFonts w:ascii="宋体" w:hAnsi="宋体" w:eastAsia="宋体"/>
                <w:b w:val="0"/>
                <w:sz w:val="16"/>
              </w:rPr>
              <w:t>int32小端</w:t>
            </w:r>
          </w:p>
        </w:tc>
        <w:tc>
          <w:tcPr>
            <w:tcW w:w="9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8F6BE8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目标Y</w:t>
            </w:r>
            <w:r>
              <w:rPr>
                <w:rFonts w:ascii="宋体" w:hAnsi="宋体" w:eastAsia="宋体"/>
                <w:b w:val="0"/>
                <w:sz w:val="16"/>
              </w:rPr>
              <w:br w:type="textWrapping"/>
            </w:r>
            <w:r>
              <w:rPr>
                <w:rFonts w:ascii="宋体" w:hAnsi="宋体" w:eastAsia="宋体"/>
                <w:b w:val="0"/>
                <w:sz w:val="16"/>
              </w:rPr>
              <w:t>int32小端</w:t>
            </w:r>
          </w:p>
        </w:tc>
        <w:tc>
          <w:tcPr>
            <w:tcW w:w="9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7D9FFB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目标Z</w:t>
            </w:r>
            <w:r>
              <w:rPr>
                <w:rFonts w:ascii="宋体" w:hAnsi="宋体" w:eastAsia="宋体"/>
                <w:b w:val="0"/>
                <w:sz w:val="16"/>
              </w:rPr>
              <w:br w:type="textWrapping"/>
            </w:r>
            <w:r>
              <w:rPr>
                <w:rFonts w:ascii="宋体" w:hAnsi="宋体" w:eastAsia="宋体"/>
                <w:b w:val="0"/>
                <w:sz w:val="16"/>
              </w:rPr>
              <w:t>int32小端</w:t>
            </w:r>
          </w:p>
        </w:tc>
        <w:tc>
          <w:tcPr>
            <w:tcW w:w="4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50F1CF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02</w:t>
            </w:r>
          </w:p>
        </w:tc>
        <w:tc>
          <w:tcPr>
            <w:tcW w:w="7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01525B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00</w:t>
            </w:r>
          </w:p>
        </w:tc>
        <w:tc>
          <w:tcPr>
            <w:tcW w:w="51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27E0E8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55</w:t>
            </w:r>
          </w:p>
        </w:tc>
        <w:tc>
          <w:tcPr>
            <w:tcW w:w="7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29C6C8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CRC_L CRC_H</w:t>
            </w:r>
          </w:p>
        </w:tc>
      </w:tr>
    </w:tbl>
    <w:p w14:paraId="7E3E135F">
      <w:pPr>
        <w:spacing w:after="40"/>
      </w:pPr>
    </w:p>
    <w:p w14:paraId="78F2B158">
      <w:pPr>
        <w:pStyle w:val="4"/>
        <w:spacing w:before="100" w:after="80"/>
      </w:pPr>
      <w:r>
        <w:rPr>
          <w:rFonts w:ascii="宋体" w:hAnsi="宋体" w:eastAsia="宋体"/>
          <w:color w:val="000000"/>
        </w:rPr>
        <w:t>从机应答  Page 3 MOVE_TO 最终状态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38"/>
        <w:gridCol w:w="1038"/>
        <w:gridCol w:w="1038"/>
        <w:gridCol w:w="1038"/>
        <w:gridCol w:w="1038"/>
        <w:gridCol w:w="1038"/>
        <w:gridCol w:w="1038"/>
        <w:gridCol w:w="1038"/>
        <w:gridCol w:w="1038"/>
        <w:gridCol w:w="1038"/>
        <w:gridCol w:w="1038"/>
        <w:gridCol w:w="1038"/>
        <w:gridCol w:w="1038"/>
        <w:gridCol w:w="1038"/>
      </w:tblGrid>
      <w:tr w14:paraId="6CCC13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425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1704D5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STX</w:t>
            </w:r>
          </w:p>
        </w:tc>
        <w:tc>
          <w:tcPr>
            <w:tcW w:w="510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A01BE2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V2标记</w:t>
            </w:r>
          </w:p>
        </w:tc>
        <w:tc>
          <w:tcPr>
            <w:tcW w:w="425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00FA8B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CMD</w:t>
            </w:r>
          </w:p>
        </w:tc>
        <w:tc>
          <w:tcPr>
            <w:tcW w:w="850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7FA53A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SEQ</w:t>
            </w:r>
          </w:p>
        </w:tc>
        <w:tc>
          <w:tcPr>
            <w:tcW w:w="425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83EED9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DATA1</w:t>
            </w:r>
          </w:p>
        </w:tc>
        <w:tc>
          <w:tcPr>
            <w:tcW w:w="822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0E17E6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DATA2</w:t>
            </w:r>
          </w:p>
        </w:tc>
        <w:tc>
          <w:tcPr>
            <w:tcW w:w="709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061D58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DATA3</w:t>
            </w:r>
          </w:p>
        </w:tc>
        <w:tc>
          <w:tcPr>
            <w:tcW w:w="680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FDC0A0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DATA4-DATA5</w:t>
            </w:r>
          </w:p>
        </w:tc>
        <w:tc>
          <w:tcPr>
            <w:tcW w:w="425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ADC687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DATA6</w:t>
            </w:r>
          </w:p>
        </w:tc>
        <w:tc>
          <w:tcPr>
            <w:tcW w:w="567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7E8AC7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DATA7</w:t>
            </w:r>
          </w:p>
        </w:tc>
        <w:tc>
          <w:tcPr>
            <w:tcW w:w="539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0447D4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DATA8</w:t>
            </w:r>
          </w:p>
        </w:tc>
        <w:tc>
          <w:tcPr>
            <w:tcW w:w="709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8D2CA6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DATA9-DATA16</w:t>
            </w:r>
          </w:p>
        </w:tc>
        <w:tc>
          <w:tcPr>
            <w:tcW w:w="425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129394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ETX</w:t>
            </w:r>
          </w:p>
        </w:tc>
        <w:tc>
          <w:tcPr>
            <w:tcW w:w="624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0E7E53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CRC</w:t>
            </w:r>
          </w:p>
        </w:tc>
      </w:tr>
      <w:tr w14:paraId="376F6B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2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086730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AA</w:t>
            </w:r>
          </w:p>
        </w:tc>
        <w:tc>
          <w:tcPr>
            <w:tcW w:w="51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F761B3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FE</w:t>
            </w:r>
          </w:p>
        </w:tc>
        <w:tc>
          <w:tcPr>
            <w:tcW w:w="42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3745CC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72</w:t>
            </w:r>
          </w:p>
        </w:tc>
        <w:tc>
          <w:tcPr>
            <w:tcW w:w="8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9BC6F9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STATUS查询SEQ</w:t>
            </w:r>
          </w:p>
        </w:tc>
        <w:tc>
          <w:tcPr>
            <w:tcW w:w="42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7DEC51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03</w:t>
            </w:r>
          </w:p>
        </w:tc>
        <w:tc>
          <w:tcPr>
            <w:tcW w:w="82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0152E5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终态有效</w:t>
            </w:r>
            <w:r>
              <w:rPr>
                <w:rFonts w:ascii="宋体" w:hAnsi="宋体" w:eastAsia="宋体"/>
                <w:b w:val="0"/>
                <w:sz w:val="16"/>
              </w:rPr>
              <w:br w:type="textWrapping"/>
            </w:r>
            <w:r>
              <w:rPr>
                <w:rFonts w:ascii="宋体" w:hAnsi="宋体" w:eastAsia="宋体"/>
                <w:b w:val="0"/>
                <w:sz w:val="16"/>
              </w:rPr>
              <w:t>00=无 01=有效</w:t>
            </w:r>
          </w:p>
        </w:tc>
        <w:tc>
          <w:tcPr>
            <w:tcW w:w="70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D1831E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原CMD</w:t>
            </w:r>
            <w:r>
              <w:rPr>
                <w:rFonts w:ascii="宋体" w:hAnsi="宋体" w:eastAsia="宋体"/>
                <w:b w:val="0"/>
                <w:sz w:val="16"/>
              </w:rPr>
              <w:br w:type="textWrapping"/>
            </w:r>
            <w:r>
              <w:rPr>
                <w:rFonts w:ascii="宋体" w:hAnsi="宋体" w:eastAsia="宋体"/>
                <w:b w:val="0"/>
                <w:sz w:val="16"/>
              </w:rPr>
              <w:t>34=MOVE_TO</w:t>
            </w:r>
          </w:p>
        </w:tc>
        <w:tc>
          <w:tcPr>
            <w:tcW w:w="6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DB61F6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原SEQ</w:t>
            </w:r>
            <w:r>
              <w:rPr>
                <w:rFonts w:ascii="宋体" w:hAnsi="宋体" w:eastAsia="宋体"/>
                <w:b w:val="0"/>
                <w:sz w:val="16"/>
              </w:rPr>
              <w:br w:type="textWrapping"/>
            </w:r>
            <w:r>
              <w:rPr>
                <w:rFonts w:ascii="宋体" w:hAnsi="宋体" w:eastAsia="宋体"/>
                <w:b w:val="0"/>
                <w:sz w:val="16"/>
              </w:rPr>
              <w:t>小端</w:t>
            </w:r>
          </w:p>
        </w:tc>
        <w:tc>
          <w:tcPr>
            <w:tcW w:w="42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DFDFB1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71</w:t>
            </w:r>
          </w:p>
        </w:tc>
        <w:tc>
          <w:tcPr>
            <w:tcW w:w="5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AED4DF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终态类型</w:t>
            </w:r>
          </w:p>
        </w:tc>
        <w:tc>
          <w:tcPr>
            <w:tcW w:w="53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5832E0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结果码</w:t>
            </w:r>
          </w:p>
        </w:tc>
        <w:tc>
          <w:tcPr>
            <w:tcW w:w="70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04A6C4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00</w:t>
            </w:r>
          </w:p>
        </w:tc>
        <w:tc>
          <w:tcPr>
            <w:tcW w:w="42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2F9A8C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55</w:t>
            </w:r>
          </w:p>
        </w:tc>
        <w:tc>
          <w:tcPr>
            <w:tcW w:w="6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9078A2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CRC_L CRC_H</w:t>
            </w:r>
          </w:p>
        </w:tc>
      </w:tr>
    </w:tbl>
    <w:p w14:paraId="23A725ED">
      <w:pPr>
        <w:spacing w:after="40"/>
      </w:pPr>
    </w:p>
    <w:p w14:paraId="2F175826">
      <w:pPr>
        <w:spacing w:after="80"/>
        <w:ind w:left="113"/>
      </w:pPr>
      <w:r>
        <w:rPr>
          <w:rFonts w:ascii="宋体" w:hAnsi="宋体" w:eastAsia="宋体"/>
          <w:sz w:val="18"/>
        </w:rPr>
        <w:t>说明：Page 3帧头SEQ属于STATUS查询，必须以DATA3=34和DATA4-DATA5=原MOVE_TO SEQ匹配终态。终态类型=00且结果码=00才是成功。</w:t>
      </w:r>
    </w:p>
    <w:p w14:paraId="400918D2">
      <w:pPr>
        <w:pStyle w:val="3"/>
        <w:spacing w:before="160" w:after="80"/>
      </w:pPr>
      <w:r>
        <w:rPr>
          <w:rFonts w:ascii="宋体" w:hAnsi="宋体" w:eastAsia="宋体"/>
          <w:color w:val="000000"/>
        </w:rPr>
        <w:t>D7 结果码中文对照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45"/>
        <w:gridCol w:w="4845"/>
      </w:tblGrid>
      <w:tr w14:paraId="6FBB2E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4845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322F8D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结果码</w:t>
            </w:r>
          </w:p>
        </w:tc>
        <w:tc>
          <w:tcPr>
            <w:tcW w:w="4845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F76EF1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中文含义</w:t>
            </w:r>
          </w:p>
        </w:tc>
      </w:tr>
      <w:tr w14:paraId="2C712C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4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19FA8F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00</w:t>
            </w:r>
          </w:p>
        </w:tc>
        <w:tc>
          <w:tcPr>
            <w:tcW w:w="484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EDDFF9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成功</w:t>
            </w:r>
          </w:p>
        </w:tc>
      </w:tr>
      <w:tr w14:paraId="7CB257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4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B16100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01</w:t>
            </w:r>
          </w:p>
        </w:tc>
        <w:tc>
          <w:tcPr>
            <w:tcW w:w="484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41E26F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机械臂忙，当前请求未启动</w:t>
            </w:r>
          </w:p>
        </w:tc>
      </w:tr>
      <w:tr w14:paraId="5FD543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4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168359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02</w:t>
            </w:r>
          </w:p>
        </w:tc>
        <w:tc>
          <w:tcPr>
            <w:tcW w:w="484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3DE9BC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当前位置未知或无效</w:t>
            </w:r>
          </w:p>
        </w:tc>
      </w:tr>
      <w:tr w14:paraId="1F300E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4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7442C5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03</w:t>
            </w:r>
          </w:p>
        </w:tc>
        <w:tc>
          <w:tcPr>
            <w:tcW w:w="484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B8B87F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机械臂尚未回零</w:t>
            </w:r>
          </w:p>
        </w:tc>
      </w:tr>
      <w:tr w14:paraId="392828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4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DDF7D7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04</w:t>
            </w:r>
          </w:p>
        </w:tc>
        <w:tc>
          <w:tcPr>
            <w:tcW w:w="484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40BDE7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遇到硬限位或软限位</w:t>
            </w:r>
          </w:p>
        </w:tc>
      </w:tr>
      <w:tr w14:paraId="12EDC9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4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9BC724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05</w:t>
            </w:r>
          </w:p>
        </w:tc>
        <w:tc>
          <w:tcPr>
            <w:tcW w:w="484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E21E32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安全互锁条件不满足</w:t>
            </w:r>
          </w:p>
        </w:tc>
      </w:tr>
      <w:tr w14:paraId="1951BE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4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DF50B0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06</w:t>
            </w:r>
          </w:p>
        </w:tc>
        <w:tc>
          <w:tcPr>
            <w:tcW w:w="484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1E6891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步进驱动或完成条件异常</w:t>
            </w:r>
          </w:p>
        </w:tc>
      </w:tr>
      <w:tr w14:paraId="32F232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4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BCC767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07</w:t>
            </w:r>
          </w:p>
        </w:tc>
        <w:tc>
          <w:tcPr>
            <w:tcW w:w="484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BA6BBE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传感器快照或条件异常</w:t>
            </w:r>
          </w:p>
        </w:tc>
      </w:tr>
      <w:tr w14:paraId="39921F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4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FA7D4D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08</w:t>
            </w:r>
          </w:p>
        </w:tc>
        <w:tc>
          <w:tcPr>
            <w:tcW w:w="484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08FC36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回零超时</w:t>
            </w:r>
          </w:p>
        </w:tc>
      </w:tr>
      <w:tr w14:paraId="3B8617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4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EE8DF8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09</w:t>
            </w:r>
          </w:p>
        </w:tc>
        <w:tc>
          <w:tcPr>
            <w:tcW w:w="484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FA4AD5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移动超时</w:t>
            </w:r>
          </w:p>
        </w:tc>
      </w:tr>
      <w:tr w14:paraId="4115C6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4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975390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0A</w:t>
            </w:r>
          </w:p>
        </w:tc>
        <w:tc>
          <w:tcPr>
            <w:tcW w:w="484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8DD0BB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任务已被停止</w:t>
            </w:r>
          </w:p>
        </w:tc>
      </w:tr>
      <w:tr w14:paraId="66CEF6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4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72A408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0B</w:t>
            </w:r>
          </w:p>
        </w:tc>
        <w:tc>
          <w:tcPr>
            <w:tcW w:w="484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D72215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MCU不支持该动作</w:t>
            </w:r>
          </w:p>
        </w:tc>
      </w:tr>
      <w:tr w14:paraId="364C37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4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93DAA9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0C</w:t>
            </w:r>
          </w:p>
        </w:tc>
        <w:tc>
          <w:tcPr>
            <w:tcW w:w="484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6402AE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MCU机械臂参数未配置或无效</w:t>
            </w:r>
          </w:p>
        </w:tc>
      </w:tr>
      <w:tr w14:paraId="65EE5D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4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043CA4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80</w:t>
            </w:r>
          </w:p>
        </w:tc>
        <w:tc>
          <w:tcPr>
            <w:tcW w:w="484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D6FB7F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协议层轴编号非法</w:t>
            </w:r>
          </w:p>
        </w:tc>
      </w:tr>
      <w:tr w14:paraId="389FC9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4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E50923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81</w:t>
            </w:r>
          </w:p>
        </w:tc>
        <w:tc>
          <w:tcPr>
            <w:tcW w:w="484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1F6A75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协议层命令字非法</w:t>
            </w:r>
          </w:p>
        </w:tc>
      </w:tr>
      <w:tr w14:paraId="2C7877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4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FFC05B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82</w:t>
            </w:r>
          </w:p>
        </w:tc>
        <w:tc>
          <w:tcPr>
            <w:tcW w:w="484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165351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协议层状态页编号非法</w:t>
            </w:r>
          </w:p>
        </w:tc>
      </w:tr>
    </w:tbl>
    <w:p w14:paraId="5A189524">
      <w:pPr>
        <w:spacing w:after="40"/>
      </w:pPr>
    </w:p>
    <w:p w14:paraId="66375DDA">
      <w:pPr>
        <w:pStyle w:val="3"/>
      </w:pPr>
      <w:r>
        <w:t>5  CMD=39 批量 Phase 路径</w:t>
      </w:r>
    </w:p>
    <w:p w14:paraId="48A7487C">
      <w:pPr>
        <w:spacing w:after="0"/>
      </w:pPr>
      <w:r>
        <w:t>CMD=39 是 V2 的变长扩展帧。它一次提交同一 runId 的多条 Phase；ACK 仅表示 MCU 已完成整包校验并受理首条，不表示路径执行完成。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7"/>
        <w:gridCol w:w="1817"/>
        <w:gridCol w:w="1817"/>
        <w:gridCol w:w="1817"/>
        <w:gridCol w:w="1817"/>
        <w:gridCol w:w="1817"/>
        <w:gridCol w:w="1817"/>
        <w:gridCol w:w="1817"/>
      </w:tblGrid>
      <w:tr w14:paraId="085AB7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7" w:type="dxa"/>
            <w:shd w:val="clear" w:color="auto" w:fill="D9EAF7"/>
            <w:vAlign w:val="center"/>
          </w:tcPr>
          <w:p w14:paraId="2B19AF8D">
            <w:pPr>
              <w:jc w:val="center"/>
            </w:pPr>
            <w:r>
              <w:rPr>
                <w:b/>
              </w:rPr>
              <w:t>STX</w:t>
            </w:r>
          </w:p>
        </w:tc>
        <w:tc>
          <w:tcPr>
            <w:tcW w:w="1817" w:type="dxa"/>
            <w:shd w:val="clear" w:color="auto" w:fill="D9EAF7"/>
            <w:vAlign w:val="center"/>
          </w:tcPr>
          <w:p w14:paraId="26C11274">
            <w:pPr>
              <w:jc w:val="center"/>
            </w:pPr>
            <w:r>
              <w:rPr>
                <w:b/>
              </w:rPr>
              <w:t>V2标志</w:t>
            </w:r>
          </w:p>
        </w:tc>
        <w:tc>
          <w:tcPr>
            <w:tcW w:w="1817" w:type="dxa"/>
            <w:shd w:val="clear" w:color="auto" w:fill="D9EAF7"/>
            <w:vAlign w:val="center"/>
          </w:tcPr>
          <w:p w14:paraId="227FE788">
            <w:pPr>
              <w:jc w:val="center"/>
            </w:pPr>
            <w:r>
              <w:rPr>
                <w:b/>
              </w:rPr>
              <w:t>CMD</w:t>
            </w:r>
          </w:p>
        </w:tc>
        <w:tc>
          <w:tcPr>
            <w:tcW w:w="1817" w:type="dxa"/>
            <w:shd w:val="clear" w:color="auto" w:fill="D9EAF7"/>
            <w:vAlign w:val="center"/>
          </w:tcPr>
          <w:p w14:paraId="29A5637C">
            <w:pPr>
              <w:jc w:val="center"/>
            </w:pPr>
            <w:r>
              <w:rPr>
                <w:b/>
              </w:rPr>
              <w:t>SEQ</w:t>
            </w:r>
          </w:p>
        </w:tc>
        <w:tc>
          <w:tcPr>
            <w:tcW w:w="1817" w:type="dxa"/>
            <w:shd w:val="clear" w:color="auto" w:fill="D9EAF7"/>
            <w:vAlign w:val="center"/>
          </w:tcPr>
          <w:p w14:paraId="2B688F46">
            <w:pPr>
              <w:jc w:val="center"/>
            </w:pPr>
            <w:r>
              <w:rPr>
                <w:b/>
              </w:rPr>
              <w:t>LEN</w:t>
            </w:r>
          </w:p>
        </w:tc>
        <w:tc>
          <w:tcPr>
            <w:tcW w:w="1817" w:type="dxa"/>
            <w:shd w:val="clear" w:color="auto" w:fill="D9EAF7"/>
            <w:vAlign w:val="center"/>
          </w:tcPr>
          <w:p w14:paraId="1DDD2811">
            <w:pPr>
              <w:jc w:val="center"/>
            </w:pPr>
            <w:r>
              <w:rPr>
                <w:b/>
              </w:rPr>
              <w:t>PAYLOAD</w:t>
            </w:r>
          </w:p>
        </w:tc>
        <w:tc>
          <w:tcPr>
            <w:tcW w:w="1817" w:type="dxa"/>
            <w:shd w:val="clear" w:color="auto" w:fill="D9EAF7"/>
            <w:vAlign w:val="center"/>
          </w:tcPr>
          <w:p w14:paraId="1A64C3AF">
            <w:pPr>
              <w:jc w:val="center"/>
            </w:pPr>
            <w:r>
              <w:rPr>
                <w:b/>
              </w:rPr>
              <w:t>ETX</w:t>
            </w:r>
          </w:p>
        </w:tc>
        <w:tc>
          <w:tcPr>
            <w:tcW w:w="1817" w:type="dxa"/>
            <w:shd w:val="clear" w:color="auto" w:fill="D9EAF7"/>
            <w:vAlign w:val="center"/>
          </w:tcPr>
          <w:p w14:paraId="54BC5790">
            <w:pPr>
              <w:jc w:val="center"/>
            </w:pPr>
            <w:r>
              <w:rPr>
                <w:b/>
              </w:rPr>
              <w:t>CRC</w:t>
            </w:r>
          </w:p>
        </w:tc>
      </w:tr>
      <w:tr w14:paraId="3B1A3D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7" w:type="dxa"/>
            <w:vAlign w:val="center"/>
          </w:tcPr>
          <w:p w14:paraId="3C82A928">
            <w:pPr>
              <w:jc w:val="left"/>
            </w:pPr>
            <w:r>
              <w:t>AA</w:t>
            </w:r>
          </w:p>
        </w:tc>
        <w:tc>
          <w:tcPr>
            <w:tcW w:w="1817" w:type="dxa"/>
            <w:vAlign w:val="center"/>
          </w:tcPr>
          <w:p w14:paraId="780D2C2E">
            <w:pPr>
              <w:jc w:val="left"/>
            </w:pPr>
            <w:r>
              <w:t>FE</w:t>
            </w:r>
          </w:p>
        </w:tc>
        <w:tc>
          <w:tcPr>
            <w:tcW w:w="1817" w:type="dxa"/>
            <w:vAlign w:val="center"/>
          </w:tcPr>
          <w:p w14:paraId="4D56A3B0">
            <w:pPr>
              <w:jc w:val="left"/>
            </w:pPr>
            <w:r>
              <w:t>39</w:t>
            </w:r>
          </w:p>
        </w:tc>
        <w:tc>
          <w:tcPr>
            <w:tcW w:w="1817" w:type="dxa"/>
            <w:vAlign w:val="center"/>
          </w:tcPr>
          <w:p w14:paraId="3F2B654C">
            <w:pPr>
              <w:jc w:val="left"/>
            </w:pPr>
            <w:r>
              <w:t>请求序号 小端</w:t>
            </w:r>
          </w:p>
        </w:tc>
        <w:tc>
          <w:tcPr>
            <w:tcW w:w="1817" w:type="dxa"/>
            <w:vAlign w:val="center"/>
          </w:tcPr>
          <w:p w14:paraId="5FA08508">
            <w:pPr>
              <w:jc w:val="left"/>
            </w:pPr>
            <w:r>
              <w:t>payload 字节数 uint16 小端</w:t>
            </w:r>
          </w:p>
        </w:tc>
        <w:tc>
          <w:tcPr>
            <w:tcW w:w="1817" w:type="dxa"/>
            <w:vAlign w:val="center"/>
          </w:tcPr>
          <w:p w14:paraId="3DC20F0F">
            <w:pPr>
              <w:jc w:val="left"/>
            </w:pPr>
            <w:r>
              <w:t>见下表</w:t>
            </w:r>
          </w:p>
        </w:tc>
        <w:tc>
          <w:tcPr>
            <w:tcW w:w="1817" w:type="dxa"/>
            <w:vAlign w:val="center"/>
          </w:tcPr>
          <w:p w14:paraId="3ECD4D49">
            <w:pPr>
              <w:jc w:val="left"/>
            </w:pPr>
            <w:r>
              <w:t>55</w:t>
            </w:r>
          </w:p>
        </w:tc>
        <w:tc>
          <w:tcPr>
            <w:tcW w:w="1817" w:type="dxa"/>
            <w:vAlign w:val="center"/>
          </w:tcPr>
          <w:p w14:paraId="5E9635BC">
            <w:pPr>
              <w:jc w:val="left"/>
            </w:pPr>
            <w:r>
              <w:t>CRC_L CRC_H</w:t>
            </w:r>
          </w:p>
        </w:tc>
      </w:tr>
    </w:tbl>
    <w:p w14:paraId="5CA09287">
      <w:pPr>
        <w:spacing w:after="0"/>
      </w:pPr>
      <w:r>
        <w:t>PAYLOAD 固定头：DATA1-DATA2 为 runId uint16 小端；DATA3 为 phaseCount（1-16）；DATA4 保留，必须为 00。随后按 phaseCount 连续排列 16 字节的 Phase 记录。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34"/>
        <w:gridCol w:w="3634"/>
        <w:gridCol w:w="3634"/>
        <w:gridCol w:w="3634"/>
      </w:tblGrid>
      <w:tr w14:paraId="291783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34" w:type="dxa"/>
            <w:shd w:val="clear" w:color="auto" w:fill="D9EAF7"/>
            <w:vAlign w:val="center"/>
          </w:tcPr>
          <w:p w14:paraId="7C7DC205">
            <w:pPr>
              <w:jc w:val="center"/>
            </w:pPr>
            <w:r>
              <w:rPr>
                <w:b/>
              </w:rPr>
              <w:t>Phase字节</w:t>
            </w:r>
          </w:p>
        </w:tc>
        <w:tc>
          <w:tcPr>
            <w:tcW w:w="3634" w:type="dxa"/>
            <w:shd w:val="clear" w:color="auto" w:fill="D9EAF7"/>
            <w:vAlign w:val="center"/>
          </w:tcPr>
          <w:p w14:paraId="445A9832">
            <w:pPr>
              <w:jc w:val="center"/>
            </w:pPr>
            <w:r>
              <w:rPr>
                <w:b/>
              </w:rPr>
              <w:t>字段</w:t>
            </w:r>
          </w:p>
        </w:tc>
        <w:tc>
          <w:tcPr>
            <w:tcW w:w="3634" w:type="dxa"/>
            <w:shd w:val="clear" w:color="auto" w:fill="D9EAF7"/>
            <w:vAlign w:val="center"/>
          </w:tcPr>
          <w:p w14:paraId="738A2D0F">
            <w:pPr>
              <w:jc w:val="center"/>
            </w:pPr>
            <w:r>
              <w:rPr>
                <w:b/>
              </w:rPr>
              <w:t>编码</w:t>
            </w:r>
          </w:p>
        </w:tc>
        <w:tc>
          <w:tcPr>
            <w:tcW w:w="3634" w:type="dxa"/>
            <w:shd w:val="clear" w:color="auto" w:fill="D9EAF7"/>
            <w:vAlign w:val="center"/>
          </w:tcPr>
          <w:p w14:paraId="2FF82E68">
            <w:pPr>
              <w:jc w:val="center"/>
            </w:pPr>
            <w:r>
              <w:rPr>
                <w:b/>
              </w:rPr>
              <w:t>说明</w:t>
            </w:r>
          </w:p>
        </w:tc>
      </w:tr>
      <w:tr w14:paraId="19E677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34" w:type="dxa"/>
            <w:vAlign w:val="center"/>
          </w:tcPr>
          <w:p w14:paraId="0ABAB2B6">
            <w:pPr>
              <w:jc w:val="left"/>
            </w:pPr>
            <w:r>
              <w:t>1-3</w:t>
            </w:r>
          </w:p>
        </w:tc>
        <w:tc>
          <w:tcPr>
            <w:tcW w:w="3634" w:type="dxa"/>
            <w:vAlign w:val="center"/>
          </w:tcPr>
          <w:p w14:paraId="100DF6C0">
            <w:pPr>
              <w:jc w:val="left"/>
            </w:pPr>
            <w:r>
              <w:t>deltaX</w:t>
            </w:r>
          </w:p>
        </w:tc>
        <w:tc>
          <w:tcPr>
            <w:tcW w:w="3634" w:type="dxa"/>
            <w:vAlign w:val="center"/>
          </w:tcPr>
          <w:p w14:paraId="31939520">
            <w:pPr>
              <w:jc w:val="left"/>
            </w:pPr>
            <w:r>
              <w:t>int24 小端</w:t>
            </w:r>
          </w:p>
        </w:tc>
        <w:tc>
          <w:tcPr>
            <w:tcW w:w="3634" w:type="dxa"/>
            <w:vAlign w:val="center"/>
          </w:tcPr>
          <w:p w14:paraId="30E89080">
            <w:pPr>
              <w:jc w:val="left"/>
            </w:pPr>
            <w:r>
              <w:t>X 轴相对 STEP 脉冲；正负号决定方向。</w:t>
            </w:r>
          </w:p>
        </w:tc>
      </w:tr>
      <w:tr w14:paraId="4793D2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34" w:type="dxa"/>
            <w:vAlign w:val="center"/>
          </w:tcPr>
          <w:p w14:paraId="43494AA1">
            <w:pPr>
              <w:jc w:val="left"/>
            </w:pPr>
            <w:r>
              <w:t>4-6</w:t>
            </w:r>
          </w:p>
        </w:tc>
        <w:tc>
          <w:tcPr>
            <w:tcW w:w="3634" w:type="dxa"/>
            <w:vAlign w:val="center"/>
          </w:tcPr>
          <w:p w14:paraId="0F51B94B">
            <w:pPr>
              <w:jc w:val="left"/>
            </w:pPr>
            <w:r>
              <w:t>deltaY</w:t>
            </w:r>
          </w:p>
        </w:tc>
        <w:tc>
          <w:tcPr>
            <w:tcW w:w="3634" w:type="dxa"/>
            <w:vAlign w:val="center"/>
          </w:tcPr>
          <w:p w14:paraId="5115696E">
            <w:pPr>
              <w:jc w:val="left"/>
            </w:pPr>
            <w:r>
              <w:t>int24 小端</w:t>
            </w:r>
          </w:p>
        </w:tc>
        <w:tc>
          <w:tcPr>
            <w:tcW w:w="3634" w:type="dxa"/>
            <w:vAlign w:val="center"/>
          </w:tcPr>
          <w:p w14:paraId="4B28EF76">
            <w:pPr>
              <w:jc w:val="left"/>
            </w:pPr>
            <w:r>
              <w:t>Y 轴相对 STEP 脉冲；正负号决定方向。</w:t>
            </w:r>
          </w:p>
        </w:tc>
      </w:tr>
      <w:tr w14:paraId="56F1A8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34" w:type="dxa"/>
            <w:vAlign w:val="center"/>
          </w:tcPr>
          <w:p w14:paraId="17DA726D">
            <w:pPr>
              <w:jc w:val="left"/>
            </w:pPr>
            <w:r>
              <w:t>7-9</w:t>
            </w:r>
          </w:p>
        </w:tc>
        <w:tc>
          <w:tcPr>
            <w:tcW w:w="3634" w:type="dxa"/>
            <w:vAlign w:val="center"/>
          </w:tcPr>
          <w:p w14:paraId="669FB3BC">
            <w:pPr>
              <w:jc w:val="left"/>
            </w:pPr>
            <w:r>
              <w:t>deltaZ</w:t>
            </w:r>
          </w:p>
        </w:tc>
        <w:tc>
          <w:tcPr>
            <w:tcW w:w="3634" w:type="dxa"/>
            <w:vAlign w:val="center"/>
          </w:tcPr>
          <w:p w14:paraId="3B0EE7E7">
            <w:pPr>
              <w:jc w:val="left"/>
            </w:pPr>
            <w:r>
              <w:t>int24 小端</w:t>
            </w:r>
          </w:p>
        </w:tc>
        <w:tc>
          <w:tcPr>
            <w:tcW w:w="3634" w:type="dxa"/>
            <w:vAlign w:val="center"/>
          </w:tcPr>
          <w:p w14:paraId="40DA5AC0">
            <w:pPr>
              <w:jc w:val="left"/>
            </w:pPr>
            <w:r>
              <w:t>Z 轴相对 STEP 脉冲；正负号决定方向。</w:t>
            </w:r>
          </w:p>
        </w:tc>
      </w:tr>
      <w:tr w14:paraId="08A432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34" w:type="dxa"/>
            <w:vAlign w:val="center"/>
          </w:tcPr>
          <w:p w14:paraId="769B2A76">
            <w:pPr>
              <w:jc w:val="left"/>
            </w:pPr>
            <w:r>
              <w:t>10-11</w:t>
            </w:r>
          </w:p>
        </w:tc>
        <w:tc>
          <w:tcPr>
            <w:tcW w:w="3634" w:type="dxa"/>
            <w:vAlign w:val="center"/>
          </w:tcPr>
          <w:p w14:paraId="24025FBB">
            <w:pPr>
              <w:jc w:val="left"/>
            </w:pPr>
            <w:r>
              <w:t>f0</w:t>
            </w:r>
          </w:p>
        </w:tc>
        <w:tc>
          <w:tcPr>
            <w:tcW w:w="3634" w:type="dxa"/>
            <w:vAlign w:val="center"/>
          </w:tcPr>
          <w:p w14:paraId="6AA30BEC">
            <w:pPr>
              <w:jc w:val="left"/>
            </w:pPr>
            <w:r>
              <w:t>uint16 小端</w:t>
            </w:r>
          </w:p>
        </w:tc>
        <w:tc>
          <w:tcPr>
            <w:tcW w:w="3634" w:type="dxa"/>
            <w:vAlign w:val="center"/>
          </w:tcPr>
          <w:p w14:paraId="1A027F8B">
            <w:pPr>
              <w:jc w:val="left"/>
            </w:pPr>
            <w:r>
              <w:t>XY 主导轴起始频率，单位 steps/s；0 表示起步边界。</w:t>
            </w:r>
          </w:p>
        </w:tc>
      </w:tr>
      <w:tr w14:paraId="74D453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34" w:type="dxa"/>
            <w:vAlign w:val="center"/>
          </w:tcPr>
          <w:p w14:paraId="70D55F19">
            <w:pPr>
              <w:jc w:val="left"/>
            </w:pPr>
            <w:r>
              <w:t>12-13</w:t>
            </w:r>
          </w:p>
        </w:tc>
        <w:tc>
          <w:tcPr>
            <w:tcW w:w="3634" w:type="dxa"/>
            <w:vAlign w:val="center"/>
          </w:tcPr>
          <w:p w14:paraId="40C2C814">
            <w:pPr>
              <w:jc w:val="left"/>
            </w:pPr>
            <w:r>
              <w:t>f1</w:t>
            </w:r>
          </w:p>
        </w:tc>
        <w:tc>
          <w:tcPr>
            <w:tcW w:w="3634" w:type="dxa"/>
            <w:vAlign w:val="center"/>
          </w:tcPr>
          <w:p w14:paraId="7D797250">
            <w:pPr>
              <w:jc w:val="left"/>
            </w:pPr>
            <w:r>
              <w:t>uint16 小端</w:t>
            </w:r>
          </w:p>
        </w:tc>
        <w:tc>
          <w:tcPr>
            <w:tcW w:w="3634" w:type="dxa"/>
            <w:vAlign w:val="center"/>
          </w:tcPr>
          <w:p w14:paraId="1E5A6B5B">
            <w:pPr>
              <w:jc w:val="left"/>
            </w:pPr>
            <w:r>
              <w:t>XY 主导轴结束频率，单位 steps/s；0 表示停止边界。</w:t>
            </w:r>
          </w:p>
        </w:tc>
      </w:tr>
      <w:tr w14:paraId="1EFB8C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34" w:type="dxa"/>
            <w:vAlign w:val="center"/>
          </w:tcPr>
          <w:p w14:paraId="2161CB14">
            <w:pPr>
              <w:jc w:val="left"/>
            </w:pPr>
            <w:r>
              <w:t>14-15</w:t>
            </w:r>
          </w:p>
        </w:tc>
        <w:tc>
          <w:tcPr>
            <w:tcW w:w="3634" w:type="dxa"/>
            <w:vAlign w:val="center"/>
          </w:tcPr>
          <w:p w14:paraId="0359E46E">
            <w:pPr>
              <w:jc w:val="left"/>
            </w:pPr>
            <w:r>
              <w:t>zSpeed</w:t>
            </w:r>
          </w:p>
        </w:tc>
        <w:tc>
          <w:tcPr>
            <w:tcW w:w="3634" w:type="dxa"/>
            <w:vAlign w:val="center"/>
          </w:tcPr>
          <w:p w14:paraId="4E760B57">
            <w:pPr>
              <w:jc w:val="left"/>
            </w:pPr>
            <w:r>
              <w:t>uint16 小端</w:t>
            </w:r>
          </w:p>
        </w:tc>
        <w:tc>
          <w:tcPr>
            <w:tcW w:w="3634" w:type="dxa"/>
            <w:vAlign w:val="center"/>
          </w:tcPr>
          <w:p w14:paraId="2F6202BC">
            <w:pPr>
              <w:jc w:val="left"/>
            </w:pPr>
            <w:r>
              <w:t>Z 轴独立速度，单位 steps/s。</w:t>
            </w:r>
          </w:p>
        </w:tc>
      </w:tr>
      <w:tr w14:paraId="1AAB0A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34" w:type="dxa"/>
            <w:vAlign w:val="center"/>
          </w:tcPr>
          <w:p w14:paraId="0A4956D3">
            <w:pPr>
              <w:jc w:val="left"/>
            </w:pPr>
            <w:r>
              <w:t>16</w:t>
            </w:r>
          </w:p>
        </w:tc>
        <w:tc>
          <w:tcPr>
            <w:tcW w:w="3634" w:type="dxa"/>
            <w:vAlign w:val="center"/>
          </w:tcPr>
          <w:p w14:paraId="3D892795">
            <w:pPr>
              <w:jc w:val="left"/>
            </w:pPr>
            <w:r>
              <w:t>flags</w:t>
            </w:r>
          </w:p>
        </w:tc>
        <w:tc>
          <w:tcPr>
            <w:tcW w:w="3634" w:type="dxa"/>
            <w:vAlign w:val="center"/>
          </w:tcPr>
          <w:p w14:paraId="42DBD7FC">
            <w:pPr>
              <w:jc w:val="left"/>
            </w:pPr>
            <w:r>
              <w:t>uint8</w:t>
            </w:r>
          </w:p>
        </w:tc>
        <w:tc>
          <w:tcPr>
            <w:tcW w:w="3634" w:type="dxa"/>
            <w:vAlign w:val="center"/>
          </w:tcPr>
          <w:p w14:paraId="7C9B65B3">
            <w:pPr>
              <w:jc w:val="left"/>
            </w:pPr>
            <w:r>
              <w:t>bit0=XY_ENABLE，bit1=Z_ENABLE</w:t>
            </w:r>
            <w:bookmarkStart w:id="0" w:name="_GoBack"/>
            <w:bookmarkEnd w:id="0"/>
          </w:p>
        </w:tc>
      </w:tr>
    </w:tbl>
    <w:p w14:paraId="7AB7F718">
      <w:pPr>
        <w:spacing w:after="0"/>
      </w:pPr>
      <w:r>
        <w:t>Phase 校验：至少启用 XY 或 Z；未启用的轴 delta 必须为 0；启用 XY 时 deltaX、deltaY 不能同时为 0；启用 Z 时 deltaZ 和 zSpeed 均不能为 0；XY 的 f0、f1 取值范围为 0-50000 steps/s。</w:t>
      </w:r>
    </w:p>
    <w:p w14:paraId="5D2E1B80">
      <w:pPr>
        <w:spacing w:after="0"/>
      </w:pPr>
      <w:r>
        <w:t>完成查询：使用 CMD=38、Page 3。终态有效时 DATA3=39，DATA4-DATA5 为原 0x39 请求 SEQ；DATA7 为终态类型，DATA8 为结果码。</w:t>
      </w:r>
    </w:p>
    <w:p w14:paraId="6BADE5EA">
      <w:pPr>
        <w:pStyle w:val="3"/>
      </w:pPr>
      <w:r>
        <w:t>6  STATUS Page 4 批量路径进度</w:t>
      </w:r>
    </w:p>
    <w:p w14:paraId="518970F7">
      <w:pPr>
        <w:spacing w:after="0"/>
      </w:pPr>
      <w:r>
        <w:t>请求帧保持 CMD=38，DATA1=04，其余 DATA 为 00。回复 CMD=72，帧头 SEQ 为本次 STATUS 查询 SEQ。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45"/>
        <w:gridCol w:w="4845"/>
        <w:gridCol w:w="4845"/>
      </w:tblGrid>
      <w:tr w14:paraId="43CC9F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45" w:type="dxa"/>
            <w:shd w:val="clear" w:color="auto" w:fill="D9EAF7"/>
            <w:vAlign w:val="center"/>
          </w:tcPr>
          <w:p w14:paraId="44CA431C">
            <w:pPr>
              <w:jc w:val="center"/>
            </w:pPr>
            <w:r>
              <w:rPr>
                <w:b/>
              </w:rPr>
              <w:t>DATA字节</w:t>
            </w:r>
          </w:p>
        </w:tc>
        <w:tc>
          <w:tcPr>
            <w:tcW w:w="4845" w:type="dxa"/>
            <w:shd w:val="clear" w:color="auto" w:fill="D9EAF7"/>
            <w:vAlign w:val="center"/>
          </w:tcPr>
          <w:p w14:paraId="7D8DB46A">
            <w:pPr>
              <w:jc w:val="center"/>
            </w:pPr>
            <w:r>
              <w:rPr>
                <w:b/>
              </w:rPr>
              <w:t>字段</w:t>
            </w:r>
          </w:p>
        </w:tc>
        <w:tc>
          <w:tcPr>
            <w:tcW w:w="4845" w:type="dxa"/>
            <w:shd w:val="clear" w:color="auto" w:fill="D9EAF7"/>
            <w:vAlign w:val="center"/>
          </w:tcPr>
          <w:p w14:paraId="474A5D79">
            <w:pPr>
              <w:jc w:val="center"/>
            </w:pPr>
            <w:r>
              <w:rPr>
                <w:b/>
              </w:rPr>
              <w:t>说明</w:t>
            </w:r>
          </w:p>
        </w:tc>
      </w:tr>
      <w:tr w14:paraId="2C1E55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45" w:type="dxa"/>
            <w:vAlign w:val="center"/>
          </w:tcPr>
          <w:p w14:paraId="51BD50D4">
            <w:pPr>
              <w:jc w:val="left"/>
            </w:pPr>
            <w:r>
              <w:t>D1</w:t>
            </w:r>
          </w:p>
        </w:tc>
        <w:tc>
          <w:tcPr>
            <w:tcW w:w="4845" w:type="dxa"/>
            <w:vAlign w:val="center"/>
          </w:tcPr>
          <w:p w14:paraId="7D807B26">
            <w:pPr>
              <w:jc w:val="left"/>
            </w:pPr>
            <w:r>
              <w:t>page</w:t>
            </w:r>
          </w:p>
        </w:tc>
        <w:tc>
          <w:tcPr>
            <w:tcW w:w="4845" w:type="dxa"/>
            <w:vAlign w:val="center"/>
          </w:tcPr>
          <w:p w14:paraId="556CEF5C">
            <w:pPr>
              <w:jc w:val="left"/>
            </w:pPr>
            <w:r>
              <w:t>固定为 04。</w:t>
            </w:r>
          </w:p>
        </w:tc>
      </w:tr>
      <w:tr w14:paraId="53E524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45" w:type="dxa"/>
            <w:vAlign w:val="center"/>
          </w:tcPr>
          <w:p w14:paraId="1946E081">
            <w:pPr>
              <w:jc w:val="left"/>
            </w:pPr>
            <w:r>
              <w:t>D2</w:t>
            </w:r>
          </w:p>
        </w:tc>
        <w:tc>
          <w:tcPr>
            <w:tcW w:w="4845" w:type="dxa"/>
            <w:vAlign w:val="center"/>
          </w:tcPr>
          <w:p w14:paraId="42791B31">
            <w:pPr>
              <w:jc w:val="left"/>
            </w:pPr>
            <w:r>
              <w:t>batchActive</w:t>
            </w:r>
          </w:p>
        </w:tc>
        <w:tc>
          <w:tcPr>
            <w:tcW w:w="4845" w:type="dxa"/>
            <w:vAlign w:val="center"/>
          </w:tcPr>
          <w:p w14:paraId="6ED5FF91">
            <w:pPr>
              <w:jc w:val="left"/>
            </w:pPr>
            <w:r>
              <w:t>01=正在执行 0x39 批量路径；00=没有活动批次。</w:t>
            </w:r>
          </w:p>
        </w:tc>
      </w:tr>
      <w:tr w14:paraId="77E02E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45" w:type="dxa"/>
            <w:vAlign w:val="center"/>
          </w:tcPr>
          <w:p w14:paraId="3BB5D435">
            <w:pPr>
              <w:jc w:val="left"/>
            </w:pPr>
            <w:r>
              <w:t>D3-D4</w:t>
            </w:r>
          </w:p>
        </w:tc>
        <w:tc>
          <w:tcPr>
            <w:tcW w:w="4845" w:type="dxa"/>
            <w:vAlign w:val="center"/>
          </w:tcPr>
          <w:p w14:paraId="0CE87BDA">
            <w:pPr>
              <w:jc w:val="left"/>
            </w:pPr>
            <w:r>
              <w:t>runId</w:t>
            </w:r>
          </w:p>
        </w:tc>
        <w:tc>
          <w:tcPr>
            <w:tcW w:w="4845" w:type="dxa"/>
            <w:vAlign w:val="center"/>
          </w:tcPr>
          <w:p w14:paraId="7CD7B294">
            <w:pPr>
              <w:jc w:val="left"/>
            </w:pPr>
            <w:r>
              <w:t>当前批次 runId，uint16 小端；无活动批次时为 0000。</w:t>
            </w:r>
          </w:p>
        </w:tc>
      </w:tr>
      <w:tr w14:paraId="5F0780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45" w:type="dxa"/>
            <w:vAlign w:val="center"/>
          </w:tcPr>
          <w:p w14:paraId="21E38364">
            <w:pPr>
              <w:jc w:val="left"/>
            </w:pPr>
            <w:r>
              <w:t>D5</w:t>
            </w:r>
          </w:p>
        </w:tc>
        <w:tc>
          <w:tcPr>
            <w:tcW w:w="4845" w:type="dxa"/>
            <w:vAlign w:val="center"/>
          </w:tcPr>
          <w:p w14:paraId="03B91458">
            <w:pPr>
              <w:jc w:val="left"/>
            </w:pPr>
            <w:r>
              <w:t>phaseIndex</w:t>
            </w:r>
          </w:p>
        </w:tc>
        <w:tc>
          <w:tcPr>
            <w:tcW w:w="4845" w:type="dxa"/>
            <w:vAlign w:val="center"/>
          </w:tcPr>
          <w:p w14:paraId="26BDE800">
            <w:pPr>
              <w:jc w:val="left"/>
            </w:pPr>
            <w:r>
              <w:t>当前正在执行的 Phase 编号，从 1 开始；无活动批次时为 00。</w:t>
            </w:r>
          </w:p>
        </w:tc>
      </w:tr>
      <w:tr w14:paraId="06BABF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45" w:type="dxa"/>
            <w:vAlign w:val="center"/>
          </w:tcPr>
          <w:p w14:paraId="007E703C">
            <w:pPr>
              <w:jc w:val="left"/>
            </w:pPr>
            <w:r>
              <w:t>D6</w:t>
            </w:r>
          </w:p>
        </w:tc>
        <w:tc>
          <w:tcPr>
            <w:tcW w:w="4845" w:type="dxa"/>
            <w:vAlign w:val="center"/>
          </w:tcPr>
          <w:p w14:paraId="55DB97B1">
            <w:pPr>
              <w:jc w:val="left"/>
            </w:pPr>
            <w:r>
              <w:t>phaseCount</w:t>
            </w:r>
          </w:p>
        </w:tc>
        <w:tc>
          <w:tcPr>
            <w:tcW w:w="4845" w:type="dxa"/>
            <w:vAlign w:val="center"/>
          </w:tcPr>
          <w:p w14:paraId="2056DA4B">
            <w:pPr>
              <w:jc w:val="left"/>
            </w:pPr>
            <w:r>
              <w:t>当前批次总 Phase 数；无活动批次时为 00。</w:t>
            </w:r>
          </w:p>
        </w:tc>
      </w:tr>
      <w:tr w14:paraId="590B34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45" w:type="dxa"/>
            <w:vAlign w:val="center"/>
          </w:tcPr>
          <w:p w14:paraId="444956D1">
            <w:pPr>
              <w:jc w:val="left"/>
            </w:pPr>
            <w:r>
              <w:t>D7</w:t>
            </w:r>
          </w:p>
        </w:tc>
        <w:tc>
          <w:tcPr>
            <w:tcW w:w="4845" w:type="dxa"/>
            <w:vAlign w:val="center"/>
          </w:tcPr>
          <w:p w14:paraId="2D405FBA">
            <w:pPr>
              <w:jc w:val="left"/>
            </w:pPr>
            <w:r>
              <w:t>remaining</w:t>
            </w:r>
          </w:p>
        </w:tc>
        <w:tc>
          <w:tcPr>
            <w:tcW w:w="4845" w:type="dxa"/>
            <w:vAlign w:val="center"/>
          </w:tcPr>
          <w:p w14:paraId="64DBFF3A">
            <w:pPr>
              <w:jc w:val="left"/>
            </w:pPr>
            <w:r>
              <w:t>尚未完成的 Phase 数，包含当前正在执行的这一条；无活动批次时为 00。</w:t>
            </w:r>
          </w:p>
        </w:tc>
      </w:tr>
      <w:tr w14:paraId="1C97DA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45" w:type="dxa"/>
            <w:vAlign w:val="center"/>
          </w:tcPr>
          <w:p w14:paraId="6898BA50">
            <w:pPr>
              <w:jc w:val="left"/>
            </w:pPr>
            <w:r>
              <w:t>D8-D16</w:t>
            </w:r>
          </w:p>
        </w:tc>
        <w:tc>
          <w:tcPr>
            <w:tcW w:w="4845" w:type="dxa"/>
            <w:vAlign w:val="center"/>
          </w:tcPr>
          <w:p w14:paraId="38AF67D8">
            <w:pPr>
              <w:jc w:val="left"/>
            </w:pPr>
            <w:r>
              <w:t>reserved</w:t>
            </w:r>
          </w:p>
        </w:tc>
        <w:tc>
          <w:tcPr>
            <w:tcW w:w="4845" w:type="dxa"/>
            <w:vAlign w:val="center"/>
          </w:tcPr>
          <w:p w14:paraId="54EDB4D5">
            <w:pPr>
              <w:jc w:val="left"/>
            </w:pPr>
            <w:r>
              <w:t>保留，必须为 00。</w:t>
            </w:r>
          </w:p>
        </w:tc>
      </w:tr>
    </w:tbl>
    <w:p w14:paraId="7FC8FD32">
      <w:pPr>
        <w:spacing w:after="0"/>
      </w:pPr>
      <w:r>
        <w:t>说明：Page 4 只反映当前执行中的批次。批次正常完成、STOP、或批次启动失败后 batchActive 置为 00；最终成功或失败仍以 Page 3 的原 CMD、原 SEQ、终态类型和结果码为准。</w:t>
      </w:r>
    </w:p>
    <w:p w14:paraId="07109011">
      <w:pPr>
        <w:spacing w:after="0"/>
      </w:pPr>
      <w:r>
        <w:t>CMD=30 三轴并发回零说明：MCU 在同一轮任务中分别启动 X、Y、Z 向 S1、S2、S3 快速寻零；任一轴命中自身原点立即停止该轴并建立零点，其他未完成轴继续运行。任一未完成轴超时或驱动失败时，MCU 安全停止其余仍在回零的轴，CMD=38 Page 3 返回本次 CMD=30 的失败终态。</w:t>
      </w:r>
    </w:p>
    <w:p>
      <w:pPr>
        <w:pStyle w:val="3"/>
      </w:pPr>
      <w:r>
        <w:t>7  Phase flags 字段说明</w:t>
      </w:r>
    </w:p>
    <w:p>
      <w:r>
        <w:t>flags 位于每条 0x39 Phase 的第 16 字节，用于明确授权哪些机械轴实际参与本条动作。它不是方向字段：方向始终由 deltaX、deltaY、deltaZ 的正负号决定。</w:t>
      </w:r>
    </w:p>
    <w:tbl>
      <w:tblPr>
        <w:tblStyle w:val="33"/>
        <w:tblW w:type="auto" w:w="0"/>
        <w:tblLook w:firstColumn="1" w:firstRow="1" w:lastColumn="0" w:lastRow="0" w:noHBand="0" w:noVBand="1" w:val="04A0"/>
      </w:tblPr>
      <w:tblGrid>
        <w:gridCol w:w="2907"/>
        <w:gridCol w:w="2907"/>
        <w:gridCol w:w="2907"/>
        <w:gridCol w:w="2907"/>
        <w:gridCol w:w="2907"/>
      </w:tblGrid>
      <w:tr>
        <w:tc>
          <w:tcPr>
            <w:tcW w:type="dxa" w:w="2907"/>
            <w:shd w:fill="D9EAF7"/>
          </w:tcPr>
          <w:p>
            <w:pPr>
              <w:jc w:val="center"/>
            </w:pPr>
            <w:r>
              <w:rPr>
                <w:b/>
              </w:rPr>
              <w:t>位</w:t>
            </w:r>
          </w:p>
        </w:tc>
        <w:tc>
          <w:tcPr>
            <w:tcW w:type="dxa" w:w="2907"/>
            <w:shd w:fill="D9EAF7"/>
          </w:tcPr>
          <w:p>
            <w:pPr>
              <w:jc w:val="center"/>
            </w:pPr>
            <w:r>
              <w:rPr>
                <w:b/>
              </w:rPr>
              <w:t>名称</w:t>
            </w:r>
          </w:p>
        </w:tc>
        <w:tc>
          <w:tcPr>
            <w:tcW w:type="dxa" w:w="2907"/>
            <w:shd w:fill="D9EAF7"/>
          </w:tcPr>
          <w:p>
            <w:pPr>
              <w:jc w:val="center"/>
            </w:pPr>
            <w:r>
              <w:rPr>
                <w:b/>
              </w:rPr>
              <w:t>值</w:t>
            </w:r>
          </w:p>
        </w:tc>
        <w:tc>
          <w:tcPr>
            <w:tcW w:type="dxa" w:w="2907"/>
            <w:shd w:fill="D9EAF7"/>
          </w:tcPr>
          <w:p>
            <w:pPr>
              <w:jc w:val="center"/>
            </w:pPr>
            <w:r>
              <w:rPr>
                <w:b/>
              </w:rPr>
              <w:t>实际含义</w:t>
            </w:r>
          </w:p>
        </w:tc>
        <w:tc>
          <w:tcPr>
            <w:tcW w:type="dxa" w:w="2907"/>
            <w:shd w:fill="D9EAF7"/>
          </w:tcPr>
          <w:p>
            <w:pPr>
              <w:jc w:val="center"/>
            </w:pPr>
            <w:r>
              <w:rPr>
                <w:b/>
              </w:rPr>
              <w:t>字段约束</w:t>
            </w:r>
          </w:p>
        </w:tc>
      </w:tr>
      <w:tr>
        <w:tc>
          <w:tcPr>
            <w:tcW w:type="dxa" w:w="2907"/>
          </w:tcPr>
          <w:p>
            <w:pPr>
              <w:jc w:val="left"/>
            </w:pPr>
            <w:r>
              <w:t>bit0</w:t>
            </w:r>
          </w:p>
        </w:tc>
        <w:tc>
          <w:tcPr>
            <w:tcW w:type="dxa" w:w="2907"/>
          </w:tcPr>
          <w:p>
            <w:pPr>
              <w:jc w:val="left"/>
            </w:pPr>
            <w:r>
              <w:t>XY_ENABLE</w:t>
            </w:r>
          </w:p>
        </w:tc>
        <w:tc>
          <w:tcPr>
            <w:tcW w:type="dxa" w:w="2907"/>
          </w:tcPr>
          <w:p>
            <w:pPr>
              <w:jc w:val="left"/>
            </w:pPr>
            <w:r>
              <w:t>0x01</w:t>
            </w:r>
          </w:p>
        </w:tc>
        <w:tc>
          <w:tcPr>
            <w:tcW w:type="dxa" w:w="2907"/>
          </w:tcPr>
          <w:p>
            <w:pPr>
              <w:jc w:val="left"/>
            </w:pPr>
            <w:r>
              <w:t>允许 X 和 Y 参与本条 Phase。X/Y 可分别为正、负或零；但两者不能同时为零。</w:t>
            </w:r>
          </w:p>
        </w:tc>
        <w:tc>
          <w:tcPr>
            <w:tcW w:type="dxa" w:w="2907"/>
          </w:tcPr>
          <w:p>
            <w:pPr>
              <w:jc w:val="left"/>
            </w:pPr>
            <w:r>
              <w:t>启用后 f0、f1 使用 0-50000 steps/s。</w:t>
            </w:r>
          </w:p>
        </w:tc>
      </w:tr>
      <w:tr>
        <w:tc>
          <w:tcPr>
            <w:tcW w:type="dxa" w:w="2907"/>
          </w:tcPr>
          <w:p>
            <w:pPr>
              <w:jc w:val="left"/>
            </w:pPr>
            <w:r>
              <w:t>bit1</w:t>
            </w:r>
          </w:p>
        </w:tc>
        <w:tc>
          <w:tcPr>
            <w:tcW w:type="dxa" w:w="2907"/>
          </w:tcPr>
          <w:p>
            <w:pPr>
              <w:jc w:val="left"/>
            </w:pPr>
            <w:r>
              <w:t>Z_ENABLE</w:t>
            </w:r>
          </w:p>
        </w:tc>
        <w:tc>
          <w:tcPr>
            <w:tcW w:type="dxa" w:w="2907"/>
          </w:tcPr>
          <w:p>
            <w:pPr>
              <w:jc w:val="left"/>
            </w:pPr>
            <w:r>
              <w:t>0x02</w:t>
            </w:r>
          </w:p>
        </w:tc>
        <w:tc>
          <w:tcPr>
            <w:tcW w:type="dxa" w:w="2907"/>
          </w:tcPr>
          <w:p>
            <w:pPr>
              <w:jc w:val="left"/>
            </w:pPr>
            <w:r>
              <w:t>允许 Z 参与本条 Phase，并与 XY 并发启动。</w:t>
            </w:r>
          </w:p>
        </w:tc>
        <w:tc>
          <w:tcPr>
            <w:tcW w:type="dxa" w:w="2907"/>
          </w:tcPr>
          <w:p>
            <w:pPr>
              <w:jc w:val="left"/>
            </w:pPr>
            <w:r>
              <w:t>启用后 deltaZ 和 zSpeed 都必须非零。</w:t>
            </w:r>
          </w:p>
        </w:tc>
      </w:tr>
      <w:tr>
        <w:tc>
          <w:tcPr>
            <w:tcW w:type="dxa" w:w="2907"/>
          </w:tcPr>
          <w:p>
            <w:pPr>
              <w:jc w:val="left"/>
            </w:pPr>
            <w:r>
              <w:t>bit2</w:t>
            </w:r>
          </w:p>
        </w:tc>
        <w:tc>
          <w:tcPr>
            <w:tcW w:type="dxa" w:w="2907"/>
          </w:tcPr>
          <w:p>
            <w:pPr>
              <w:jc w:val="left"/>
            </w:pPr>
            <w:r>
              <w:t>SYNC_END</w:t>
            </w:r>
          </w:p>
        </w:tc>
        <w:tc>
          <w:tcPr>
            <w:tcW w:type="dxa" w:w="2907"/>
          </w:tcPr>
          <w:p>
            <w:pPr>
              <w:jc w:val="left"/>
            </w:pPr>
            <w:r>
              <w:t>0x04</w:t>
            </w:r>
          </w:p>
        </w:tc>
        <w:tc>
          <w:tcPr>
            <w:tcW w:type="dxa" w:w="2907"/>
          </w:tcPr>
          <w:p>
            <w:pPr>
              <w:jc w:val="left"/>
            </w:pPr>
            <w:r>
              <w:t>保留位。当前 MCU 已固定等待所有启用轴完成后再进入下一条。</w:t>
            </w:r>
          </w:p>
        </w:tc>
        <w:tc>
          <w:tcPr>
            <w:tcW w:type="dxa" w:w="2907"/>
          </w:tcPr>
          <w:p>
            <w:pPr>
              <w:jc w:val="left"/>
            </w:pPr>
            <w:r>
              <w:t>可传 0 或 1，当前不改变行为。</w:t>
            </w:r>
          </w:p>
        </w:tc>
      </w:tr>
      <w:tr>
        <w:tc>
          <w:tcPr>
            <w:tcW w:type="dxa" w:w="2907"/>
          </w:tcPr>
          <w:p>
            <w:pPr>
              <w:jc w:val="left"/>
            </w:pPr>
            <w:r>
              <w:t>bit3</w:t>
            </w:r>
          </w:p>
        </w:tc>
        <w:tc>
          <w:tcPr>
            <w:tcW w:type="dxa" w:w="2907"/>
          </w:tcPr>
          <w:p>
            <w:pPr>
              <w:jc w:val="left"/>
            </w:pPr>
            <w:r>
              <w:t>STOP_AT_END</w:t>
            </w:r>
          </w:p>
        </w:tc>
        <w:tc>
          <w:tcPr>
            <w:tcW w:type="dxa" w:w="2907"/>
          </w:tcPr>
          <w:p>
            <w:pPr>
              <w:jc w:val="left"/>
            </w:pPr>
            <w:r>
              <w:t>0x08</w:t>
            </w:r>
          </w:p>
        </w:tc>
        <w:tc>
          <w:tcPr>
            <w:tcW w:type="dxa" w:w="2907"/>
          </w:tcPr>
          <w:p>
            <w:pPr>
              <w:jc w:val="left"/>
            </w:pPr>
            <w:r>
              <w:t>保留位。当前 MCU 已固定在本条最后一个 STEP 后停止该轴 DMA。</w:t>
            </w:r>
          </w:p>
        </w:tc>
        <w:tc>
          <w:tcPr>
            <w:tcW w:type="dxa" w:w="2907"/>
          </w:tcPr>
          <w:p>
            <w:pPr>
              <w:jc w:val="left"/>
            </w:pPr>
            <w:r>
              <w:t>可传 0 或 1，当前不改变行为。</w:t>
            </w:r>
          </w:p>
        </w:tc>
      </w:tr>
      <w:tr>
        <w:tc>
          <w:tcPr>
            <w:tcW w:type="dxa" w:w="2907"/>
          </w:tcPr>
          <w:p>
            <w:pPr>
              <w:jc w:val="left"/>
            </w:pPr>
            <w:r>
              <w:t>bit4-bit7</w:t>
            </w:r>
          </w:p>
        </w:tc>
        <w:tc>
          <w:tcPr>
            <w:tcW w:type="dxa" w:w="2907"/>
          </w:tcPr>
          <w:p>
            <w:pPr>
              <w:jc w:val="left"/>
            </w:pPr>
            <w:r>
              <w:t>reserved</w:t>
            </w:r>
          </w:p>
        </w:tc>
        <w:tc>
          <w:tcPr>
            <w:tcW w:type="dxa" w:w="2907"/>
          </w:tcPr>
          <w:p>
            <w:pPr>
              <w:jc w:val="left"/>
            </w:pPr>
            <w:r>
              <w:t>0x10-0x80</w:t>
            </w:r>
          </w:p>
        </w:tc>
        <w:tc>
          <w:tcPr>
            <w:tcW w:type="dxa" w:w="2907"/>
          </w:tcPr>
          <w:p>
            <w:pPr>
              <w:jc w:val="left"/>
            </w:pPr>
            <w:r>
              <w:t>未定义。</w:t>
            </w:r>
          </w:p>
        </w:tc>
        <w:tc>
          <w:tcPr>
            <w:tcW w:type="dxa" w:w="2907"/>
          </w:tcPr>
          <w:p>
            <w:pPr>
              <w:jc w:val="left"/>
            </w:pPr>
            <w:r>
              <w:t>必须为 0，否则 MCU 以 CONFIG 拒绝整包。</w:t>
            </w:r>
          </w:p>
        </w:tc>
      </w:tr>
    </w:tbl>
    <w:p>
      <w:r>
        <w:t>合法 flags 常用组合：</w:t>
      </w:r>
    </w:p>
    <w:tbl>
      <w:tblPr>
        <w:tblStyle w:val="33"/>
        <w:tblW w:type="auto" w:w="0"/>
        <w:tblLook w:firstColumn="1" w:firstRow="1" w:lastColumn="0" w:lastRow="0" w:noHBand="0" w:noVBand="1" w:val="04A0"/>
      </w:tblPr>
      <w:tblGrid>
        <w:gridCol w:w="3634"/>
        <w:gridCol w:w="3634"/>
        <w:gridCol w:w="3634"/>
        <w:gridCol w:w="3634"/>
      </w:tblGrid>
      <w:tr>
        <w:tc>
          <w:tcPr>
            <w:tcW w:type="dxa" w:w="3634"/>
            <w:shd w:fill="D9EAF7"/>
          </w:tcPr>
          <w:p>
            <w:pPr>
              <w:jc w:val="center"/>
            </w:pPr>
            <w:r>
              <w:rPr>
                <w:b/>
              </w:rPr>
              <w:t>flags</w:t>
            </w:r>
          </w:p>
        </w:tc>
        <w:tc>
          <w:tcPr>
            <w:tcW w:type="dxa" w:w="3634"/>
            <w:shd w:fill="D9EAF7"/>
          </w:tcPr>
          <w:p>
            <w:pPr>
              <w:jc w:val="center"/>
            </w:pPr>
            <w:r>
              <w:rPr>
                <w:b/>
              </w:rPr>
              <w:t>名称</w:t>
            </w:r>
          </w:p>
        </w:tc>
        <w:tc>
          <w:tcPr>
            <w:tcW w:type="dxa" w:w="3634"/>
            <w:shd w:fill="D9EAF7"/>
          </w:tcPr>
          <w:p>
            <w:pPr>
              <w:jc w:val="center"/>
            </w:pPr>
            <w:r>
              <w:rPr>
                <w:b/>
              </w:rPr>
              <w:t>适用场景</w:t>
            </w:r>
          </w:p>
        </w:tc>
        <w:tc>
          <w:tcPr>
            <w:tcW w:type="dxa" w:w="3634"/>
            <w:shd w:fill="D9EAF7"/>
          </w:tcPr>
          <w:p>
            <w:pPr>
              <w:jc w:val="center"/>
            </w:pPr>
            <w:r>
              <w:rPr>
                <w:b/>
              </w:rPr>
              <w:t>示例</w:t>
            </w:r>
          </w:p>
        </w:tc>
      </w:tr>
      <w:tr>
        <w:tc>
          <w:tcPr>
            <w:tcW w:type="dxa" w:w="3634"/>
          </w:tcPr>
          <w:p>
            <w:pPr>
              <w:jc w:val="left"/>
            </w:pPr>
            <w:r>
              <w:t>0x01</w:t>
            </w:r>
          </w:p>
        </w:tc>
        <w:tc>
          <w:tcPr>
            <w:tcW w:type="dxa" w:w="3634"/>
          </w:tcPr>
          <w:p>
            <w:pPr>
              <w:jc w:val="left"/>
            </w:pPr>
            <w:r>
              <w:t>仅 XY</w:t>
            </w:r>
          </w:p>
        </w:tc>
        <w:tc>
          <w:tcPr>
            <w:tcW w:type="dxa" w:w="3634"/>
          </w:tcPr>
          <w:p>
            <w:pPr>
              <w:jc w:val="left"/>
            </w:pPr>
            <w:r>
              <w:t>Z 不参与本条路径。</w:t>
            </w:r>
          </w:p>
        </w:tc>
        <w:tc>
          <w:tcPr>
            <w:tcW w:type="dxa" w:w="3634"/>
          </w:tcPr>
          <w:p>
            <w:pPr>
              <w:jc w:val="left"/>
            </w:pPr>
            <w:r>
              <w:t>deltaX=1000，deltaY=-500，deltaZ=0，f0=4000，f1=2000，zSpeed=0。</w:t>
            </w:r>
          </w:p>
        </w:tc>
      </w:tr>
      <w:tr>
        <w:tc>
          <w:tcPr>
            <w:tcW w:type="dxa" w:w="3634"/>
          </w:tcPr>
          <w:p>
            <w:pPr>
              <w:jc w:val="left"/>
            </w:pPr>
            <w:r>
              <w:t>0x02</w:t>
            </w:r>
          </w:p>
        </w:tc>
        <w:tc>
          <w:tcPr>
            <w:tcW w:type="dxa" w:w="3634"/>
          </w:tcPr>
          <w:p>
            <w:pPr>
              <w:jc w:val="left"/>
            </w:pPr>
            <w:r>
              <w:t>仅 Z</w:t>
            </w:r>
          </w:p>
        </w:tc>
        <w:tc>
          <w:tcPr>
            <w:tcW w:type="dxa" w:w="3634"/>
          </w:tcPr>
          <w:p>
            <w:pPr>
              <w:jc w:val="left"/>
            </w:pPr>
            <w:r>
              <w:t>只上下移动 Z，X/Y 保持不动。</w:t>
            </w:r>
          </w:p>
        </w:tc>
        <w:tc>
          <w:tcPr>
            <w:tcW w:type="dxa" w:w="3634"/>
          </w:tcPr>
          <w:p>
            <w:pPr>
              <w:jc w:val="left"/>
            </w:pPr>
            <w:r>
              <w:t>deltaX=0，deltaY=0，deltaZ=800，f0=0，f1=0，zSpeed=1500。</w:t>
            </w:r>
          </w:p>
        </w:tc>
      </w:tr>
      <w:tr>
        <w:tc>
          <w:tcPr>
            <w:tcW w:type="dxa" w:w="3634"/>
          </w:tcPr>
          <w:p>
            <w:pPr>
              <w:jc w:val="left"/>
            </w:pPr>
            <w:r>
              <w:t>0x03</w:t>
            </w:r>
          </w:p>
        </w:tc>
        <w:tc>
          <w:tcPr>
            <w:tcW w:type="dxa" w:w="3634"/>
          </w:tcPr>
          <w:p>
            <w:pPr>
              <w:jc w:val="left"/>
            </w:pPr>
            <w:r>
              <w:t>XYZ 并发</w:t>
            </w:r>
          </w:p>
        </w:tc>
        <w:tc>
          <w:tcPr>
            <w:tcW w:type="dxa" w:w="3634"/>
          </w:tcPr>
          <w:p>
            <w:pPr>
              <w:jc w:val="left"/>
            </w:pPr>
            <w:r>
              <w:t>三轴同时运动；XY 走 f0/f1 曲线，Z 按 zSpeed 恒速。</w:t>
            </w:r>
          </w:p>
        </w:tc>
        <w:tc>
          <w:tcPr>
            <w:tcW w:type="dxa" w:w="3634"/>
          </w:tcPr>
          <w:p>
            <w:pPr>
              <w:jc w:val="left"/>
            </w:pPr>
            <w:r>
              <w:t>deltaX=1000，deltaY=-500，deltaZ=300，f0=4000，f1=2000，zSpeed=1500。</w:t>
            </w:r>
          </w:p>
        </w:tc>
      </w:tr>
    </w:tbl>
    <w:p>
      <w:r>
        <w:t>非法示例：flags=0x03 且 deltaZ=0。虽然 Z_ENABLE 已置位，但 Z 没有实际位移；MCU 会返回 CONFIG，不会把 Z=0 解释为回零、保持或空动作。若 Z 不参与，应使用 flags=0x01。</w:t>
      </w:r>
    </w:p>
    <w:p>
      <w:pPr>
        <w:pStyle w:val="3"/>
      </w:pPr>
      <w:r>
        <w:t>8  CMD 34 使用示例</w:t>
      </w:r>
    </w:p>
    <w:p>
      <w:pPr>
        <w:spacing w:after="120"/>
      </w:pPr>
      <w:r>
        <w:t>以下报文均为完整 24 字节 V2 帧，CRC 采用 CRC16-CCITT-FALSE，覆盖 AA 至 55。SEQ 仅为示例，Android 每次实际发送必须分配新的 SEQ；ACK 通过后继续查询 Page 3，不能因 ACK 就开始后续动作。</w:t>
      </w:r>
    </w:p>
    <w:tbl>
      <w:tblPr>
        <w:tblStyle w:val="33"/>
        <w:tblW w:type="auto" w:w="0"/>
        <w:tblLook w:firstColumn="1" w:firstRow="1" w:lastColumn="0" w:lastRow="0" w:noHBand="0" w:noVBand="1" w:val="04A0"/>
      </w:tblPr>
      <w:tblGrid>
        <w:gridCol w:w="4845"/>
        <w:gridCol w:w="4845"/>
        <w:gridCol w:w="4845"/>
      </w:tblGrid>
      <w:tr>
        <w:tc>
          <w:tcPr>
            <w:tcW w:type="dxa" w:w="4845"/>
            <w:vAlign w:val="center"/>
            <w:shd w:fill="D9EAF7"/>
          </w:tcPr>
          <w:p>
            <w:pPr>
              <w:spacing w:after="0"/>
              <w:jc w:val="center"/>
            </w:pPr>
            <w:r>
              <w:rPr>
                <w:b/>
                <w:sz w:val="16"/>
              </w:rPr>
              <w:t>D15</w:t>
            </w:r>
          </w:p>
        </w:tc>
        <w:tc>
          <w:tcPr>
            <w:tcW w:type="dxa" w:w="4845"/>
            <w:vAlign w:val="center"/>
            <w:shd w:fill="D9EAF7"/>
          </w:tcPr>
          <w:p>
            <w:pPr>
              <w:spacing w:after="0"/>
              <w:jc w:val="center"/>
            </w:pPr>
            <w:r>
              <w:rPr>
                <w:b/>
                <w:sz w:val="16"/>
              </w:rPr>
              <w:t>实际动作</w:t>
            </w:r>
          </w:p>
        </w:tc>
        <w:tc>
          <w:tcPr>
            <w:tcW w:type="dxa" w:w="4845"/>
            <w:vAlign w:val="center"/>
            <w:shd w:fill="D9EAF7"/>
          </w:tcPr>
          <w:p>
            <w:pPr>
              <w:spacing w:after="0"/>
              <w:jc w:val="center"/>
            </w:pPr>
            <w:r>
              <w:rPr>
                <w:b/>
                <w:sz w:val="16"/>
              </w:rPr>
              <w:t>完成条件</w:t>
            </w:r>
          </w:p>
        </w:tc>
      </w:tr>
      <w:tr>
        <w:tc>
          <w:tcPr>
            <w:tcW w:type="dxa" w:w="4845"/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>00</w:t>
            </w:r>
          </w:p>
        </w:tc>
        <w:tc>
          <w:tcPr>
            <w:tcW w:type="dxa" w:w="4845"/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>X→Y→Z 顺序移动</w:t>
            </w:r>
          </w:p>
        </w:tc>
        <w:tc>
          <w:tcPr>
            <w:tcW w:type="dxa" w:w="4845"/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>三个轴依次完成，Page 3 返回原 CMD=34、原 SEQ、终态=00、结果=00。</w:t>
            </w:r>
          </w:p>
        </w:tc>
      </w:tr>
      <w:tr>
        <w:tc>
          <w:tcPr>
            <w:tcW w:type="dxa" w:w="4845"/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>01</w:t>
            </w:r>
          </w:p>
        </w:tc>
        <w:tc>
          <w:tcPr>
            <w:tcW w:type="dxa" w:w="4845"/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>X/Y/Z 同时启动；X/Y 尽量同到，Z 保持独立速度</w:t>
            </w:r>
          </w:p>
        </w:tc>
        <w:tc>
          <w:tcPr>
            <w:tcW w:type="dxa" w:w="4845"/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>所有实际运动轴完成；若目标为 0，还必须由对应 S1/S2/S3 实际触发确认零点。</w:t>
            </w:r>
          </w:p>
        </w:tc>
      </w:tr>
    </w:tbl>
    <w:p/>
    <w:p>
      <w:pPr>
        <w:pStyle w:val="4"/>
      </w:pPr>
      <w:r>
        <w:t>示例一  顺序移动 D15 00</w:t>
      </w:r>
    </w:p>
    <w:p>
      <w:pPr>
        <w:spacing w:after="60"/>
      </w:pPr>
      <w:r>
        <w:t>SEQ=0x1235，目标 X=1000、Y=-500、Z=200 steps，三轴最大速度分别为 9000、9000、1500 steps/s。</w:t>
      </w:r>
    </w:p>
    <w:p>
      <w:pPr>
        <w:spacing w:after="80"/>
      </w:pPr>
      <w:r>
        <w:rPr>
          <w:rFonts w:ascii="Consolas" w:hAnsi="Consolas"/>
          <w:sz w:val="16"/>
        </w:rPr>
        <w:t>AA FE 34 35 12 E8 03 00 0C FE FF C8 00 00 28 23 28 23 DC 05 00 55 69 1C</w:t>
      </w:r>
    </w:p>
    <w:p>
      <w:pPr>
        <w:spacing w:after="120"/>
      </w:pPr>
      <w:r>
        <w:t>预期：MCU 先移动 X，再移动 Y，最后移动 Z。收到 ACK 后以同一原 SEQ=0x1235 查询 Page 3 的最终结果。</w:t>
      </w:r>
    </w:p>
    <w:p>
      <w:pPr>
        <w:pStyle w:val="4"/>
      </w:pPr>
      <w:r>
        <w:t>示例二  三轴同时启动 D15 01</w:t>
      </w:r>
    </w:p>
    <w:p>
      <w:pPr>
        <w:spacing w:after="60"/>
      </w:pPr>
      <w:r>
        <w:t>SEQ=0x1234，目标与示例一相同。X/Y 会按距离与速度进行配速；Z 以 1500 steps/s 独立运行，不降低 X/Y 速度。</w:t>
      </w:r>
    </w:p>
    <w:p>
      <w:pPr>
        <w:spacing w:after="80"/>
      </w:pPr>
      <w:r>
        <w:rPr>
          <w:rFonts w:ascii="Consolas" w:hAnsi="Consolas"/>
          <w:sz w:val="16"/>
        </w:rPr>
        <w:t>AA FE 34 34 12 E8 03 00 0C FE FF C8 00 00 28 23 28 23 DC 05 01 55 47 F1</w:t>
      </w:r>
    </w:p>
    <w:p>
      <w:pPr>
        <w:spacing w:after="120"/>
      </w:pPr>
      <w:r>
        <w:t>预期：三轴同时启动。X/Y 尽量同时完成，Z 可先到或后到；Page 3 确认所有实际运动轴均已结束后，才可执行下一条机械动作。</w:t>
      </w:r>
    </w:p>
    <w:p>
      <w:pPr>
        <w:pStyle w:val="4"/>
      </w:pPr>
      <w:r>
        <w:t>示例三  三轴并发回零 D15 01</w:t>
      </w:r>
    </w:p>
    <w:p>
      <w:pPr>
        <w:spacing w:after="60"/>
      </w:pPr>
      <w:r>
        <w:t>SEQ=0x1236，三个目标均为 0，X/Y/Z 寻零速度为 9000、9000、1500 steps/s。该模式允许零目标轴从未知坐标开始向负方向搜索。</w:t>
      </w:r>
    </w:p>
    <w:p>
      <w:pPr>
        <w:spacing w:after="80"/>
      </w:pPr>
      <w:r>
        <w:rPr>
          <w:rFonts w:ascii="Consolas" w:hAnsi="Consolas"/>
          <w:sz w:val="16"/>
        </w:rPr>
        <w:t>AA FE 34 36 12 00 00 00 00 00 00 00 00 00 28 23 28 23 DC 05 01 55 5B 92</w:t>
      </w:r>
    </w:p>
    <w:p>
      <w:pPr>
        <w:spacing w:after="120"/>
      </w:pPr>
      <w:r>
        <w:t>预期：三轴同时开始回零。每轴只有在 S1/S2/S3 对应传感器实际触发后才建立零坐标；任一轴超时、限位或驱动失败，原请求以失败终态结束。</w:t>
      </w:r>
    </w:p>
    <w:p>
      <w:pPr>
        <w:pStyle w:val="4"/>
      </w:pPr>
      <w:r>
        <w:t>Android 发送流程</w:t>
      </w:r>
    </w:p>
    <w:p>
      <w:r>
        <w:t>1. 生成新的 16 位 SEQ，按 int24 小端写入 X/Y/Z，按 uint16 小端写入三轴速度和 D15。</w:t>
      </w:r>
    </w:p>
    <w:p>
      <w:r>
        <w:t>2. 对偏移 0 至 21 计算 CRC16-CCITT-FALSE，低字节写 CRC_L，高字节写 CRC_H，然后发送完整 24 字节帧。</w:t>
      </w:r>
    </w:p>
    <w:p>
      <w:r>
        <w:t>3. 收到 CMD=70 ACK 后，只将 ACCEPTED 视为命令已受理；REJECTED 时读取 result 并停止后续流程。</w:t>
      </w:r>
    </w:p>
    <w:p>
      <w:r>
        <w:t>4. 对 ACCEPTED 的 0x34，使用 CMD=38 查询 Page 3；仅原 CMD=34、原 SEQ 一致且终态=00、结果=00 时判定 MOVE_TO 成功。</w:t>
      </w:r>
    </w:p>
    <w:p>
      <w:pPr>
        <w:pStyle w:val="3"/>
      </w:pPr>
      <w:r>
        <w:t>9  其他已同步协议字段</w:t>
      </w:r>
    </w:p>
    <w:p>
      <w:pPr>
        <w:pStyle w:val="4"/>
      </w:pPr>
      <w:r>
        <w:t>CMD 31  单轴回零加速度</w:t>
      </w:r>
    </w:p>
    <w:tbl>
      <w:tblPr>
        <w:tblStyle w:val="33"/>
        <w:tblW w:type="auto" w:w="0"/>
        <w:tblLook w:firstColumn="1" w:firstRow="1" w:lastColumn="0" w:lastRow="0" w:noHBand="0" w:noVBand="1" w:val="04A0"/>
      </w:tblPr>
      <w:tblGrid>
        <w:gridCol w:w="4845"/>
        <w:gridCol w:w="4845"/>
        <w:gridCol w:w="4845"/>
      </w:tblGrid>
      <w:tr>
        <w:tc>
          <w:tcPr>
            <w:tcW w:type="dxa" w:w="4845"/>
            <w:vAlign w:val="center"/>
            <w:shd w:fill="D9EAF7"/>
          </w:tcPr>
          <w:p>
            <w:pPr>
              <w:spacing w:after="0"/>
              <w:jc w:val="center"/>
            </w:pPr>
            <w:r>
              <w:rPr>
                <w:b/>
                <w:sz w:val="16"/>
              </w:rPr>
              <w:t>字段</w:t>
            </w:r>
          </w:p>
        </w:tc>
        <w:tc>
          <w:tcPr>
            <w:tcW w:type="dxa" w:w="4845"/>
            <w:vAlign w:val="center"/>
            <w:shd w:fill="D9EAF7"/>
          </w:tcPr>
          <w:p>
            <w:pPr>
              <w:spacing w:after="0"/>
              <w:jc w:val="center"/>
            </w:pPr>
            <w:r>
              <w:rPr>
                <w:b/>
                <w:sz w:val="16"/>
              </w:rPr>
              <w:t>含义</w:t>
            </w:r>
          </w:p>
        </w:tc>
        <w:tc>
          <w:tcPr>
            <w:tcW w:type="dxa" w:w="4845"/>
            <w:vAlign w:val="center"/>
            <w:shd w:fill="D9EAF7"/>
          </w:tcPr>
          <w:p>
            <w:pPr>
              <w:spacing w:after="0"/>
              <w:jc w:val="center"/>
            </w:pPr>
            <w:r>
              <w:rPr>
                <w:b/>
                <w:sz w:val="16"/>
              </w:rPr>
              <w:t>约束</w:t>
            </w:r>
          </w:p>
        </w:tc>
      </w:tr>
      <w:tr>
        <w:tc>
          <w:tcPr>
            <w:tcW w:type="dxa" w:w="4845"/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>D1</w:t>
            </w:r>
          </w:p>
        </w:tc>
        <w:tc>
          <w:tcPr>
            <w:tcW w:type="dxa" w:w="4845"/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>axis：00=X，01=Y，02=Z</w:t>
            </w:r>
          </w:p>
        </w:tc>
        <w:tc>
          <w:tcPr>
            <w:tcW w:type="dxa" w:w="4845"/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>其他数值拒绝为 BAD_AXIS。</w:t>
            </w:r>
          </w:p>
        </w:tc>
      </w:tr>
      <w:tr>
        <w:tc>
          <w:tcPr>
            <w:tcW w:type="dxa" w:w="4845"/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>D2-D3</w:t>
            </w:r>
          </w:p>
        </w:tc>
        <w:tc>
          <w:tcPr>
            <w:tcW w:type="dxa" w:w="4845"/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>快速寻零速度 uint16 小端，单位 steps/s</w:t>
            </w:r>
          </w:p>
        </w:tc>
        <w:tc>
          <w:tcPr>
            <w:tcW w:type="dxa" w:w="4845"/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>必须为 1-65535；0 拒绝为 CONFIG。</w:t>
            </w:r>
          </w:p>
        </w:tc>
      </w:tr>
      <w:tr>
        <w:tc>
          <w:tcPr>
            <w:tcW w:type="dxa" w:w="4845"/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>D4-D5</w:t>
            </w:r>
          </w:p>
        </w:tc>
        <w:tc>
          <w:tcPr>
            <w:tcW w:type="dxa" w:w="4845"/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>寻零加速度 uint16 小端，单位 steps/s²</w:t>
            </w:r>
          </w:p>
        </w:tc>
        <w:tc>
          <w:tcPr>
            <w:tcW w:type="dxa" w:w="4845"/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>0 使用对应轴 MCU 默认 Home 加速度。</w:t>
            </w:r>
          </w:p>
        </w:tc>
      </w:tr>
      <w:tr>
        <w:tc>
          <w:tcPr>
            <w:tcW w:type="dxa" w:w="4845"/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>D6-D16</w:t>
            </w:r>
          </w:p>
        </w:tc>
        <w:tc>
          <w:tcPr>
            <w:tcW w:type="dxa" w:w="4845"/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>保留</w:t>
            </w:r>
          </w:p>
        </w:tc>
        <w:tc>
          <w:tcPr>
            <w:tcW w:type="dxa" w:w="4845"/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>发送 00。</w:t>
            </w:r>
          </w:p>
        </w:tc>
      </w:tr>
    </w:tbl>
    <w:p/>
    <w:p>
      <w:pPr>
        <w:pStyle w:val="4"/>
      </w:pPr>
      <w:r>
        <w:t>CMD 35  安全目标移动</w:t>
      </w:r>
    </w:p>
    <w:p>
      <w:pPr>
        <w:spacing w:after="60"/>
      </w:pPr>
      <w:r>
        <w:t>0x35 的帧字段与 0x34 相同：D1-D9 为 X/Y/Z int24 小端目标，D10-D15 为三轴 uint16 小端速度，D16 必须为 00。三轴坐标必须有效，且 MCU SafeMove 配置必须启用。</w:t>
      </w:r>
    </w:p>
    <w:p>
      <w:pPr>
        <w:spacing w:after="60"/>
      </w:pPr>
      <w:r>
        <w:t>MCU 根据当前姿态执行已验证的防撞顺序：需要时先抬 Z，再执行 X、Y，最后到达目标 Z。D16=01 会被拒绝，不能用三轴同步启动绕过安全路径。</w:t>
      </w:r>
    </w:p>
    <w:p>
      <w:pPr>
        <w:spacing w:after="80"/>
      </w:pPr>
      <w:r>
        <w:rPr>
          <w:rFonts w:ascii="Consolas" w:hAnsi="Consolas"/>
          <w:sz w:val="16"/>
        </w:rPr>
        <w:t>AA FE 35 37 12 E8 03 00 0C FE FF C8 00 00 28 23 28 23 DC 05 00 55 C5 85</w:t>
      </w:r>
    </w:p>
    <w:p>
      <w:pPr>
        <w:spacing w:after="120"/>
      </w:pPr>
      <w:r>
        <w:t>示例：SEQ=0x1237，目标 X=1000、Y=-500、Z=200，速度为 9000、9000、1500 steps/s。收到 ACK 只表示已受理，仍须用 Page 3 匹配原 CMD=35 和原 SEQ=0x1237 获取最终结果。</w:t>
      </w:r>
    </w:p>
    <w:p>
      <w:pPr>
        <w:pStyle w:val="4"/>
      </w:pPr>
      <w:r>
        <w:t>CMD 38 Page 0 传感器位</w:t>
      </w:r>
    </w:p>
    <w:p>
      <w:r>
        <w:t>Page 0 的 D10 为物理 Home 传感器位：bit0=S1(X)，bit1=S2(Y)，bit2=S3(Z)。该页没有 S4 位；未定义的 bit3-bit7 固定为 0。</w:t>
      </w:r>
    </w:p>
    <w:p>
      <w:pPr>
        <w:pStyle w:val="3"/>
      </w:pPr>
      <w:r>
        <w:t>10  多字节字段写法</w:t>
      </w:r>
    </w:p>
    <w:p>
      <w:r>
        <w:t>本协议所有多字节整数均按小端写入：低字节先发送、高字节后发送。下表中的 34 12 是线上实际字节顺序，不是把十六进制文本反过来书写。</w:t>
      </w:r>
    </w:p>
    <w:tbl>
      <w:tblPr>
        <w:tblStyle w:val="33"/>
        <w:tblW w:type="auto" w:w="0"/>
        <w:tblLook w:firstColumn="1" w:firstRow="1" w:lastColumn="0" w:lastRow="0" w:noHBand="0" w:noVBand="1" w:val="04A0"/>
      </w:tblPr>
      <w:tblGrid>
        <w:gridCol w:w="3634"/>
        <w:gridCol w:w="3634"/>
        <w:gridCol w:w="3634"/>
        <w:gridCol w:w="3634"/>
      </w:tblGrid>
      <w:tr>
        <w:tc>
          <w:tcPr>
            <w:tcW w:type="dxa" w:w="3634"/>
            <w:vAlign w:val="center"/>
            <w:shd w:fill="D9EAF7"/>
          </w:tcPr>
          <w:p>
            <w:pPr>
              <w:spacing w:after="0"/>
              <w:jc w:val="center"/>
            </w:pPr>
            <w:r>
              <w:rPr>
                <w:b/>
                <w:sz w:val="16"/>
              </w:rPr>
              <w:t>字段类型</w:t>
            </w:r>
          </w:p>
        </w:tc>
        <w:tc>
          <w:tcPr>
            <w:tcW w:type="dxa" w:w="3634"/>
            <w:vAlign w:val="center"/>
            <w:shd w:fill="D9EAF7"/>
          </w:tcPr>
          <w:p>
            <w:pPr>
              <w:spacing w:after="0"/>
              <w:jc w:val="center"/>
            </w:pPr>
            <w:r>
              <w:rPr>
                <w:b/>
                <w:sz w:val="16"/>
              </w:rPr>
              <w:t>数值</w:t>
            </w:r>
          </w:p>
        </w:tc>
        <w:tc>
          <w:tcPr>
            <w:tcW w:type="dxa" w:w="3634"/>
            <w:vAlign w:val="center"/>
            <w:shd w:fill="D9EAF7"/>
          </w:tcPr>
          <w:p>
            <w:pPr>
              <w:spacing w:after="0"/>
              <w:jc w:val="center"/>
            </w:pPr>
            <w:r>
              <w:rPr>
                <w:b/>
                <w:sz w:val="16"/>
              </w:rPr>
              <w:t>线上字节顺序</w:t>
            </w:r>
          </w:p>
        </w:tc>
        <w:tc>
          <w:tcPr>
            <w:tcW w:type="dxa" w:w="3634"/>
            <w:vAlign w:val="center"/>
            <w:shd w:fill="D9EAF7"/>
          </w:tcPr>
          <w:p>
            <w:pPr>
              <w:spacing w:after="0"/>
              <w:jc w:val="center"/>
            </w:pPr>
            <w:r>
              <w:rPr>
                <w:b/>
                <w:sz w:val="16"/>
              </w:rPr>
              <w:t>实际使用位置</w:t>
            </w:r>
          </w:p>
        </w:tc>
      </w:tr>
      <w:tr>
        <w:tc>
          <w:tcPr>
            <w:tcW w:type="dxa" w:w="3634"/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>SEQ uint16</w:t>
            </w:r>
          </w:p>
        </w:tc>
        <w:tc>
          <w:tcPr>
            <w:tcW w:type="dxa" w:w="3634"/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>0x1234</w:t>
            </w:r>
          </w:p>
        </w:tc>
        <w:tc>
          <w:tcPr>
            <w:tcW w:type="dxa" w:w="3634"/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>34 12</w:t>
            </w:r>
          </w:p>
        </w:tc>
        <w:tc>
          <w:tcPr>
            <w:tcW w:type="dxa" w:w="3634"/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>帧偏移 3、4；0x34 示例中的 SEQ=0x1234 即为 34 12。</w:t>
            </w:r>
          </w:p>
        </w:tc>
      </w:tr>
      <w:tr>
        <w:tc>
          <w:tcPr>
            <w:tcW w:type="dxa" w:w="3634"/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>速度 uint16</w:t>
            </w:r>
          </w:p>
        </w:tc>
        <w:tc>
          <w:tcPr>
            <w:tcW w:type="dxa" w:w="3634"/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>9000 = 0x2328</w:t>
            </w:r>
          </w:p>
        </w:tc>
        <w:tc>
          <w:tcPr>
            <w:tcW w:type="dxa" w:w="3634"/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>28 23</w:t>
            </w:r>
          </w:p>
        </w:tc>
        <w:tc>
          <w:tcPr>
            <w:tcW w:type="dxa" w:w="3634"/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>0x34 的 X/Y 速度字段；其他 uint16 速度字段相同。</w:t>
            </w:r>
          </w:p>
        </w:tc>
      </w:tr>
      <w:tr>
        <w:tc>
          <w:tcPr>
            <w:tcW w:type="dxa" w:w="3634"/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>加速度 uint16</w:t>
            </w:r>
          </w:p>
        </w:tc>
        <w:tc>
          <w:tcPr>
            <w:tcW w:type="dxa" w:w="3634"/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>2000 = 0x07D0</w:t>
            </w:r>
          </w:p>
        </w:tc>
        <w:tc>
          <w:tcPr>
            <w:tcW w:type="dxa" w:w="3634"/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>D0 07</w:t>
            </w:r>
          </w:p>
        </w:tc>
        <w:tc>
          <w:tcPr>
            <w:tcW w:type="dxa" w:w="3634"/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>0x31 的 D4-D5；00 00 才表示使用默认加速度。</w:t>
            </w:r>
          </w:p>
        </w:tc>
      </w:tr>
      <w:tr>
        <w:tc>
          <w:tcPr>
            <w:tcW w:type="dxa" w:w="3634"/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>runId uint16</w:t>
            </w:r>
          </w:p>
        </w:tc>
        <w:tc>
          <w:tcPr>
            <w:tcW w:type="dxa" w:w="3634"/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>0x1234</w:t>
            </w:r>
          </w:p>
        </w:tc>
        <w:tc>
          <w:tcPr>
            <w:tcW w:type="dxa" w:w="3634"/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>34 12</w:t>
            </w:r>
          </w:p>
        </w:tc>
        <w:tc>
          <w:tcPr>
            <w:tcW w:type="dxa" w:w="3634"/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>0x39 PAYLOAD 的前两个字节。</w:t>
            </w:r>
          </w:p>
        </w:tc>
      </w:tr>
      <w:tr>
        <w:tc>
          <w:tcPr>
            <w:tcW w:type="dxa" w:w="3634"/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>CRC16</w:t>
            </w:r>
          </w:p>
        </w:tc>
        <w:tc>
          <w:tcPr>
            <w:tcW w:type="dxa" w:w="3634"/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>0xF147</w:t>
            </w:r>
          </w:p>
        </w:tc>
        <w:tc>
          <w:tcPr>
            <w:tcW w:type="dxa" w:w="3634"/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>47 F1</w:t>
            </w:r>
          </w:p>
        </w:tc>
        <w:tc>
          <w:tcPr>
            <w:tcW w:type="dxa" w:w="3634"/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>先算覆盖 AA 至 55 的 CRC，再按 CRC_L、CRC_H 写入末尾。</w:t>
            </w:r>
          </w:p>
        </w:tc>
      </w:tr>
      <w:tr>
        <w:tc>
          <w:tcPr>
            <w:tcW w:type="dxa" w:w="3634"/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>坐标 int24</w:t>
            </w:r>
          </w:p>
        </w:tc>
        <w:tc>
          <w:tcPr>
            <w:tcW w:type="dxa" w:w="3634"/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>1000 / -500</w:t>
            </w:r>
          </w:p>
        </w:tc>
        <w:tc>
          <w:tcPr>
            <w:tcW w:type="dxa" w:w="3634"/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>E8 03 00 / 0C FE FF</w:t>
            </w:r>
          </w:p>
        </w:tc>
        <w:tc>
          <w:tcPr>
            <w:tcW w:type="dxa" w:w="3634"/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>三字节同样低位在前；负数使用 24 位补码。</w:t>
            </w:r>
          </w:p>
        </w:tc>
      </w:tr>
    </w:tbl>
    <w:sectPr>
      <w:pgSz w:w="15840" w:h="12240" w:orient="landscape"/>
      <w:pgMar w:top="709" w:right="652" w:bottom="709" w:left="6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FF558CE"/>
    <w:rsid w:val="430754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18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000000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000000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000000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2121</Words>
  <Characters>4194</Characters>
  <Lines>0</Lines>
  <Paragraphs>0</Paragraphs>
  <TotalTime>22</TotalTime>
  <ScaleCrop>false</ScaleCrop>
  <LinksUpToDate>false</LinksUpToDate>
  <CharactersWithSpaces>4437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囶囶囶</cp:lastModifiedBy>
  <dcterms:modified xsi:type="dcterms:W3CDTF">2026-09-16T08:14:52Z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eyJoZGlkIjoiMWJhMzk5YzlmZDdjNmUwNjQ0ZDIyZWM5YTBmMTE3MzAiLCJ1c2VySWQiOiI3MTA0NTY3NTkifQ==</vt:lpwstr>
  </property>
  <property fmtid="{D5CDD505-2E9C-101B-9397-08002B2CF9AE}" pid="3" name="KSOProductBuildVer">
    <vt:lpwstr>2052-12.1.0.28505</vt:lpwstr>
  </property>
  <property fmtid="{D5CDD505-2E9C-101B-9397-08002B2CF9AE}" pid="4" name="ICV">
    <vt:lpwstr>0C15423974D1461EBE93A87DED852ADD_12</vt:lpwstr>
  </property>
</Properties>
</file>